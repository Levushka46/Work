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45D" w:rsidRP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>МИНИСТЕРСТВО НАУКИ И ВЫСШЕГО ОБРАЗОВАНИЯ</w:t>
      </w:r>
    </w:p>
    <w:p w:rsidR="0062245D" w:rsidRP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>РОССИЙСКОЙ ФЕДЕРАЦИИ</w:t>
      </w:r>
    </w:p>
    <w:p w:rsidR="0062245D" w:rsidRP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>ФЕДЕРАЛЬНОЕ ГОСУДАРСТВЕННОЕ БЮДЖЕТНОЕ</w:t>
      </w:r>
    </w:p>
    <w:p w:rsidR="0062245D" w:rsidRP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>ОБРАЗОВАТЕЛЬНОЕ УЧРЕЖДЕНИЕ ВЫСШЕГО ОБРАЗОВАНИЯ</w:t>
      </w:r>
    </w:p>
    <w:p w:rsid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D128D5">
        <w:rPr>
          <w:szCs w:val="28"/>
        </w:rPr>
        <w:t>«КУРСКИЙ ГОСУДАРСТВЕННЫЙ УНИВЕРСИТЕТ»</w:t>
      </w:r>
    </w:p>
    <w:p w:rsid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</w:p>
    <w:p w:rsidR="0062245D" w:rsidRPr="0062245D" w:rsidRDefault="0062245D" w:rsidP="0062245D">
      <w:pPr>
        <w:spacing w:before="240" w:line="240" w:lineRule="auto"/>
        <w:ind w:firstLine="0"/>
        <w:jc w:val="left"/>
        <w:rPr>
          <w:szCs w:val="28"/>
          <w:lang w:val="ru-RU"/>
        </w:rPr>
      </w:pPr>
      <w:r w:rsidRPr="0062245D">
        <w:rPr>
          <w:szCs w:val="28"/>
          <w:lang w:val="ru-RU"/>
        </w:rPr>
        <w:t>Факультет физики, математики, информатики</w:t>
      </w:r>
    </w:p>
    <w:p w:rsidR="0062245D" w:rsidRDefault="0062245D" w:rsidP="0062245D">
      <w:pPr>
        <w:spacing w:line="240" w:lineRule="auto"/>
        <w:ind w:firstLine="0"/>
        <w:jc w:val="left"/>
        <w:rPr>
          <w:szCs w:val="28"/>
          <w:lang w:val="ru-RU"/>
        </w:rPr>
      </w:pPr>
      <w:r w:rsidRPr="0062245D">
        <w:rPr>
          <w:szCs w:val="28"/>
          <w:lang w:val="ru-RU"/>
        </w:rPr>
        <w:t>Кафедра программного обеспечения и администрирования информационных</w:t>
      </w:r>
      <w:r>
        <w:rPr>
          <w:szCs w:val="28"/>
          <w:lang w:val="ru-RU"/>
        </w:rPr>
        <w:t xml:space="preserve"> </w:t>
      </w:r>
      <w:r w:rsidRPr="0062245D">
        <w:rPr>
          <w:szCs w:val="28"/>
          <w:lang w:val="ru-RU"/>
        </w:rPr>
        <w:t>систем</w:t>
      </w:r>
    </w:p>
    <w:p w:rsidR="0062245D" w:rsidRDefault="0062245D" w:rsidP="0062245D">
      <w:pPr>
        <w:spacing w:line="240" w:lineRule="auto"/>
        <w:ind w:firstLine="0"/>
        <w:jc w:val="left"/>
        <w:rPr>
          <w:szCs w:val="28"/>
          <w:lang w:val="ru-RU"/>
        </w:rPr>
      </w:pPr>
    </w:p>
    <w:p w:rsidR="0062245D" w:rsidRDefault="0062245D" w:rsidP="0062245D">
      <w:pPr>
        <w:spacing w:line="240" w:lineRule="auto"/>
        <w:ind w:firstLine="0"/>
        <w:jc w:val="left"/>
        <w:rPr>
          <w:szCs w:val="28"/>
          <w:lang w:val="ru-RU"/>
        </w:rPr>
      </w:pPr>
    </w:p>
    <w:p w:rsidR="0062245D" w:rsidRP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>КУРСОВОЙ ПРОЕКТ</w:t>
      </w:r>
    </w:p>
    <w:p w:rsidR="0062245D" w:rsidRP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>по дисциплине</w:t>
      </w:r>
    </w:p>
    <w:p w:rsidR="0062245D" w:rsidRPr="0062245D" w:rsidRDefault="0062245D" w:rsidP="0062245D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>«Основы проектирования информационных систем и баз данных»</w:t>
      </w:r>
    </w:p>
    <w:p w:rsidR="0062245D" w:rsidRPr="002B3734" w:rsidRDefault="0062245D" w:rsidP="002B3734">
      <w:pPr>
        <w:spacing w:line="240" w:lineRule="auto"/>
        <w:ind w:firstLine="0"/>
        <w:jc w:val="center"/>
        <w:rPr>
          <w:szCs w:val="28"/>
          <w:lang w:val="ru-RU"/>
        </w:rPr>
      </w:pPr>
      <w:r w:rsidRPr="0062245D">
        <w:rPr>
          <w:szCs w:val="28"/>
          <w:lang w:val="ru-RU"/>
        </w:rPr>
        <w:t xml:space="preserve">на тему: ИНФОРМАЦИОННАЯ СИСТЕМА </w:t>
      </w:r>
      <w:r w:rsidR="002B3734">
        <w:rPr>
          <w:szCs w:val="28"/>
          <w:lang w:val="ru-RU"/>
        </w:rPr>
        <w:t xml:space="preserve">ДЛЯ ИНТЕЛЛЕКТУАЛЬНОЙ СИСТЕМЫ </w:t>
      </w:r>
      <w:r w:rsidR="002B3734">
        <w:rPr>
          <w:rFonts w:eastAsia="Times New Roman"/>
          <w:szCs w:val="28"/>
          <w:lang w:val="ru-RU" w:eastAsia="ar-SA"/>
        </w:rPr>
        <w:t>ОПРЕДЕЛЕНИЯ ОТНОШЕНИЙ МЕЖДУ ПОЛЬЗОВАТЕЛЯМИ СОЦИАНЫХ СЕТЕЙ НА ОСНОВЕ АНАЛИЗА КОРОТКИХ ТЕКСТОВЫХ СООБЩЕНИЙ</w:t>
      </w:r>
      <w:r w:rsidR="002B3734" w:rsidRPr="0062245D">
        <w:rPr>
          <w:szCs w:val="28"/>
          <w:lang w:val="ru-RU"/>
        </w:rPr>
        <w:t xml:space="preserve"> </w:t>
      </w:r>
    </w:p>
    <w:p w:rsidR="0062245D" w:rsidRDefault="0062245D" w:rsidP="002B3734">
      <w:pPr>
        <w:tabs>
          <w:tab w:val="left" w:pos="4536"/>
        </w:tabs>
        <w:suppressAutoHyphens/>
        <w:spacing w:line="240" w:lineRule="auto"/>
        <w:ind w:firstLine="0"/>
        <w:jc w:val="left"/>
        <w:rPr>
          <w:rFonts w:eastAsia="Times New Roman"/>
          <w:szCs w:val="28"/>
          <w:lang w:val="ru-RU" w:eastAsia="ar-SA"/>
        </w:rPr>
      </w:pP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jc w:val="left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>Обучающегося 4 курса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jc w:val="left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>очной формы обучения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jc w:val="left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>направления подготовки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jc w:val="left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>02.03.03 Математическое обеспечение и администрирование информационных систем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jc w:val="left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 xml:space="preserve">направленности (профиля) 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jc w:val="left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>Проектирование информационных систем и баз данных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rPr>
          <w:rFonts w:eastAsia="Times New Roman"/>
          <w:szCs w:val="28"/>
          <w:lang w:val="ru-RU" w:eastAsia="ar-SA"/>
        </w:rPr>
      </w:pPr>
      <w:r>
        <w:rPr>
          <w:rFonts w:eastAsia="Times New Roman"/>
          <w:szCs w:val="28"/>
          <w:lang w:val="ru-RU" w:eastAsia="ar-SA"/>
        </w:rPr>
        <w:t>Золотарева Ивана Юрьевича</w:t>
      </w:r>
      <w:r w:rsidRPr="00BC2B81">
        <w:rPr>
          <w:rFonts w:eastAsia="Times New Roman"/>
          <w:szCs w:val="28"/>
          <w:lang w:val="ru-RU" w:eastAsia="ar-SA"/>
        </w:rPr>
        <w:t xml:space="preserve"> 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rPr>
          <w:rFonts w:eastAsia="Times New Roman"/>
          <w:szCs w:val="28"/>
          <w:lang w:val="ru-RU" w:eastAsia="ar-SA"/>
        </w:rPr>
      </w:pPr>
    </w:p>
    <w:p w:rsidR="0061152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jc w:val="left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 xml:space="preserve">Руководитель: </w:t>
      </w:r>
      <w:r w:rsidR="0062245D">
        <w:rPr>
          <w:rFonts w:eastAsia="Times New Roman"/>
          <w:szCs w:val="28"/>
          <w:lang w:val="ru-RU" w:eastAsia="ar-SA"/>
        </w:rPr>
        <w:t xml:space="preserve">к.т.н., профессор кафедры </w:t>
      </w:r>
      <w:proofErr w:type="spellStart"/>
      <w:r w:rsidR="0062245D">
        <w:rPr>
          <w:rFonts w:eastAsia="Times New Roman"/>
          <w:szCs w:val="28"/>
          <w:lang w:val="ru-RU" w:eastAsia="ar-SA"/>
        </w:rPr>
        <w:t>ПОиАИС</w:t>
      </w:r>
      <w:proofErr w:type="spellEnd"/>
    </w:p>
    <w:p w:rsidR="0062245D" w:rsidRPr="0062245D" w:rsidRDefault="0062245D" w:rsidP="002B3734">
      <w:pPr>
        <w:tabs>
          <w:tab w:val="left" w:pos="4111"/>
          <w:tab w:val="left" w:pos="5670"/>
        </w:tabs>
        <w:ind w:left="5103" w:right="145" w:firstLine="0"/>
        <w:rPr>
          <w:szCs w:val="28"/>
          <w:lang w:val="ru-RU"/>
        </w:rPr>
      </w:pPr>
      <w:r w:rsidRPr="0062245D">
        <w:rPr>
          <w:szCs w:val="28"/>
          <w:lang w:val="ru-RU"/>
        </w:rPr>
        <w:t>Бабкин Евгений Александрович</w:t>
      </w:r>
    </w:p>
    <w:p w:rsidR="00611521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rPr>
          <w:rFonts w:eastAsia="Times New Roman"/>
          <w:szCs w:val="28"/>
          <w:lang w:val="ru-RU" w:eastAsia="ar-SA"/>
        </w:rPr>
      </w:pPr>
    </w:p>
    <w:p w:rsidR="0062245D" w:rsidRPr="00BC2B8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>Допустить к защите:</w:t>
      </w:r>
      <w:r w:rsidR="0062245D" w:rsidRPr="00BC2B81">
        <w:rPr>
          <w:rFonts w:eastAsia="Times New Roman"/>
          <w:szCs w:val="28"/>
          <w:lang w:val="ru-RU" w:eastAsia="ar-SA"/>
        </w:rPr>
        <w:t xml:space="preserve"> </w:t>
      </w:r>
    </w:p>
    <w:p w:rsidR="00611521" w:rsidRDefault="00611521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rPr>
          <w:rFonts w:eastAsia="Times New Roman"/>
          <w:szCs w:val="28"/>
          <w:lang w:val="ru-RU" w:eastAsia="ar-SA"/>
        </w:rPr>
      </w:pPr>
      <w:r w:rsidRPr="00BC2B81">
        <w:rPr>
          <w:rFonts w:eastAsia="Times New Roman"/>
          <w:szCs w:val="28"/>
          <w:lang w:val="ru-RU" w:eastAsia="ar-SA"/>
        </w:rPr>
        <w:t xml:space="preserve">________________ / </w:t>
      </w:r>
      <w:r w:rsidR="002B3734">
        <w:rPr>
          <w:rFonts w:eastAsia="Times New Roman"/>
          <w:szCs w:val="28"/>
          <w:lang w:val="ru-RU" w:eastAsia="ar-SA"/>
        </w:rPr>
        <w:t>Бабкин Е.А</w:t>
      </w:r>
      <w:r w:rsidRPr="00BC2B81">
        <w:rPr>
          <w:rFonts w:eastAsia="Times New Roman"/>
          <w:szCs w:val="28"/>
          <w:lang w:val="ru-RU" w:eastAsia="ar-SA"/>
        </w:rPr>
        <w:t>./</w:t>
      </w:r>
    </w:p>
    <w:p w:rsidR="002B3734" w:rsidRPr="00BC2B81" w:rsidRDefault="002B3734" w:rsidP="002B3734">
      <w:pPr>
        <w:tabs>
          <w:tab w:val="left" w:pos="4111"/>
          <w:tab w:val="left" w:pos="5670"/>
        </w:tabs>
        <w:suppressAutoHyphens/>
        <w:spacing w:line="240" w:lineRule="auto"/>
        <w:ind w:left="5103" w:right="145" w:firstLine="0"/>
        <w:rPr>
          <w:rFonts w:eastAsia="Times New Roman"/>
          <w:szCs w:val="28"/>
          <w:lang w:val="ru-RU" w:eastAsia="ar-SA"/>
        </w:rPr>
      </w:pPr>
      <w:r>
        <w:rPr>
          <w:rFonts w:eastAsia="Times New Roman"/>
          <w:szCs w:val="28"/>
          <w:lang w:val="ru-RU" w:eastAsia="ar-SA"/>
        </w:rPr>
        <w:t>«24» декабря 2021 г.</w:t>
      </w:r>
    </w:p>
    <w:p w:rsidR="00611521" w:rsidRPr="00BC2B81" w:rsidRDefault="00611521" w:rsidP="002B3734">
      <w:pPr>
        <w:tabs>
          <w:tab w:val="left" w:pos="4536"/>
        </w:tabs>
        <w:suppressAutoHyphens/>
        <w:spacing w:line="240" w:lineRule="auto"/>
        <w:ind w:left="4536" w:firstLine="0"/>
        <w:rPr>
          <w:rFonts w:eastAsia="Times New Roman"/>
          <w:lang w:val="ru-RU" w:eastAsia="ar-SA"/>
        </w:rPr>
      </w:pPr>
    </w:p>
    <w:p w:rsidR="00611521" w:rsidRDefault="00611521" w:rsidP="00611521">
      <w:pPr>
        <w:suppressAutoHyphens/>
        <w:spacing w:line="240" w:lineRule="auto"/>
        <w:ind w:firstLine="0"/>
        <w:rPr>
          <w:rFonts w:eastAsia="Times New Roman"/>
          <w:szCs w:val="28"/>
          <w:lang w:val="ru-RU" w:eastAsia="ar-SA"/>
        </w:rPr>
      </w:pPr>
    </w:p>
    <w:p w:rsidR="00611521" w:rsidRPr="00EB36D6" w:rsidRDefault="00611521" w:rsidP="00611521">
      <w:pPr>
        <w:suppressAutoHyphens/>
        <w:spacing w:line="240" w:lineRule="auto"/>
        <w:ind w:firstLine="0"/>
        <w:rPr>
          <w:rFonts w:eastAsia="Times New Roman"/>
          <w:szCs w:val="28"/>
          <w:lang w:val="ru-RU" w:eastAsia="ar-SA"/>
        </w:rPr>
      </w:pPr>
    </w:p>
    <w:p w:rsidR="00611521" w:rsidRDefault="00611521" w:rsidP="00611521">
      <w:pPr>
        <w:spacing w:line="240" w:lineRule="auto"/>
        <w:ind w:firstLine="0"/>
        <w:jc w:val="center"/>
        <w:rPr>
          <w:rFonts w:eastAsia="Times New Roman"/>
          <w:szCs w:val="28"/>
          <w:lang w:val="ru-RU" w:eastAsia="ru-RU"/>
        </w:rPr>
      </w:pPr>
      <w:r w:rsidRPr="00EB36D6">
        <w:rPr>
          <w:lang w:val="ru-RU"/>
        </w:rPr>
        <w:t xml:space="preserve"> </w:t>
      </w:r>
      <w:r w:rsidR="002B3734">
        <w:rPr>
          <w:rFonts w:eastAsia="Times New Roman"/>
          <w:szCs w:val="28"/>
          <w:lang w:val="ru-RU" w:eastAsia="ru-RU"/>
        </w:rPr>
        <w:t>Курск, 2021</w:t>
      </w:r>
      <w:r>
        <w:rPr>
          <w:rFonts w:eastAsia="Times New Roman"/>
          <w:szCs w:val="28"/>
          <w:lang w:val="ru-RU" w:eastAsia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aps w:val="0"/>
          <w:color w:val="auto"/>
          <w:szCs w:val="24"/>
          <w:lang w:val="en-US" w:eastAsia="en-US"/>
        </w:rPr>
        <w:id w:val="-234013843"/>
        <w:docPartObj>
          <w:docPartGallery w:val="Table of Contents"/>
          <w:docPartUnique/>
        </w:docPartObj>
      </w:sdtPr>
      <w:sdtContent>
        <w:p w:rsidR="00611521" w:rsidRPr="00960189" w:rsidRDefault="00611521" w:rsidP="00611521">
          <w:pPr>
            <w:pStyle w:val="af3"/>
            <w:jc w:val="center"/>
            <w:rPr>
              <w:rFonts w:ascii="Times New Roman" w:hAnsi="Times New Roman" w:cs="Times New Roman"/>
              <w:color w:val="auto"/>
            </w:rPr>
          </w:pPr>
          <w:r w:rsidRPr="00960189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C91346" w:rsidRPr="00C91346" w:rsidRDefault="000C1538">
          <w:pPr>
            <w:pStyle w:val="11"/>
            <w:rPr>
              <w:rFonts w:eastAsiaTheme="minorEastAsia"/>
              <w:noProof/>
              <w:lang w:eastAsia="ru-RU"/>
            </w:rPr>
          </w:pPr>
          <w:r w:rsidRPr="00C91346">
            <w:fldChar w:fldCharType="begin"/>
          </w:r>
          <w:r w:rsidR="00611521" w:rsidRPr="00C91346">
            <w:instrText xml:space="preserve"> TOC \o "1-3" \h \z \u </w:instrText>
          </w:r>
          <w:r w:rsidRPr="00C91346">
            <w:fldChar w:fldCharType="separate"/>
          </w:r>
          <w:hyperlink w:anchor="_Toc102175359" w:history="1">
            <w:r w:rsidR="00C91346" w:rsidRPr="00C91346">
              <w:rPr>
                <w:rStyle w:val="af4"/>
                <w:noProof/>
              </w:rPr>
              <w:t>ВВЕДЕНИЕ</w:t>
            </w:r>
            <w:r w:rsidR="00C91346" w:rsidRPr="00C91346">
              <w:rPr>
                <w:noProof/>
                <w:webHidden/>
              </w:rPr>
              <w:tab/>
            </w:r>
            <w:r w:rsidR="00C91346" w:rsidRPr="00C91346">
              <w:rPr>
                <w:noProof/>
                <w:webHidden/>
              </w:rPr>
              <w:fldChar w:fldCharType="begin"/>
            </w:r>
            <w:r w:rsidR="00C91346" w:rsidRPr="00C91346">
              <w:rPr>
                <w:noProof/>
                <w:webHidden/>
              </w:rPr>
              <w:instrText xml:space="preserve"> PAGEREF _Toc102175359 \h </w:instrText>
            </w:r>
            <w:r w:rsidR="00C91346" w:rsidRPr="00C91346">
              <w:rPr>
                <w:noProof/>
                <w:webHidden/>
              </w:rPr>
            </w:r>
            <w:r w:rsidR="00C91346" w:rsidRPr="00C91346">
              <w:rPr>
                <w:noProof/>
                <w:webHidden/>
              </w:rPr>
              <w:fldChar w:fldCharType="separate"/>
            </w:r>
            <w:r w:rsidR="00C91346" w:rsidRPr="00C91346">
              <w:rPr>
                <w:noProof/>
                <w:webHidden/>
              </w:rPr>
              <w:t>4</w:t>
            </w:r>
            <w:r w:rsidR="00C91346" w:rsidRPr="00C91346">
              <w:rPr>
                <w:noProof/>
                <w:webHidden/>
              </w:rPr>
              <w:fldChar w:fldCharType="end"/>
            </w:r>
          </w:hyperlink>
        </w:p>
        <w:p w:rsidR="00C91346" w:rsidRPr="00C91346" w:rsidRDefault="00C9134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2175360" w:history="1">
            <w:r w:rsidRPr="00C91346">
              <w:rPr>
                <w:rStyle w:val="af4"/>
                <w:noProof/>
              </w:rPr>
              <w:t>1</w:t>
            </w:r>
            <w:r w:rsidRPr="00C91346">
              <w:rPr>
                <w:rFonts w:eastAsiaTheme="minorEastAsia"/>
                <w:noProof/>
                <w:lang w:eastAsia="ru-RU"/>
              </w:rPr>
              <w:tab/>
            </w:r>
            <w:r w:rsidRPr="00C91346">
              <w:rPr>
                <w:rStyle w:val="af4"/>
                <w:noProof/>
              </w:rPr>
              <w:t>Анализ требований к информационной системе</w:t>
            </w:r>
            <w:r w:rsidRPr="00C91346">
              <w:rPr>
                <w:noProof/>
                <w:webHidden/>
              </w:rPr>
              <w:tab/>
            </w:r>
            <w:r w:rsidRPr="00C91346">
              <w:rPr>
                <w:noProof/>
                <w:webHidden/>
              </w:rPr>
              <w:fldChar w:fldCharType="begin"/>
            </w:r>
            <w:r w:rsidRPr="00C91346">
              <w:rPr>
                <w:noProof/>
                <w:webHidden/>
              </w:rPr>
              <w:instrText xml:space="preserve"> PAGEREF _Toc102175360 \h </w:instrText>
            </w:r>
            <w:r w:rsidRPr="00C91346">
              <w:rPr>
                <w:noProof/>
                <w:webHidden/>
              </w:rPr>
            </w:r>
            <w:r w:rsidRPr="00C91346">
              <w:rPr>
                <w:noProof/>
                <w:webHidden/>
              </w:rPr>
              <w:fldChar w:fldCharType="separate"/>
            </w:r>
            <w:r w:rsidRPr="00C91346">
              <w:rPr>
                <w:noProof/>
                <w:webHidden/>
              </w:rPr>
              <w:t>6</w:t>
            </w:r>
            <w:r w:rsidRPr="00C91346">
              <w:rPr>
                <w:noProof/>
                <w:webHidden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61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Описание и анализ предметной области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_Toc102175361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62" w:history="1">
            <w:r w:rsidRPr="00C91346">
              <w:rPr>
                <w:rStyle w:val="af4"/>
                <w:rFonts w:ascii="Times New Roman" w:eastAsia="Times New Roman" w:hAnsi="Times New Roman"/>
                <w:b w:val="0"/>
                <w:noProof/>
                <w:sz w:val="28"/>
                <w:szCs w:val="28"/>
                <w:lang w:eastAsia="ar-SA"/>
              </w:rPr>
              <w:t>1.2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eastAsia="Times New Roman" w:hAnsi="Times New Roman"/>
                <w:b w:val="0"/>
                <w:noProof/>
                <w:sz w:val="28"/>
                <w:szCs w:val="28"/>
                <w:lang w:eastAsia="ar-SA"/>
              </w:rPr>
              <w:t>Обзор и анализ возможных альтернатив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_Toc102175362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63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Анализ функциональных и эксплуатационных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-9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требований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_Toc102175363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64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1.3.1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Стандарты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_Toc102175364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65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1.3.2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Функциональные требования</w:t>
            </w:r>
            <w:r w:rsidRPr="00C91346">
              <w:rPr>
                <w:rStyle w:val="af4"/>
                <w:rFonts w:ascii="Times New Roman" w:hAnsi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пользователя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_Toc102175365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66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1.3.3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Входные</w:t>
            </w:r>
            <w:r w:rsidRPr="00C91346">
              <w:rPr>
                <w:rStyle w:val="af4"/>
                <w:rFonts w:ascii="Times New Roman" w:hAnsi="Times New Roman"/>
                <w:noProof/>
                <w:spacing w:val="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данные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_Toc102175366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67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1.3.4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Выходные</w:t>
            </w:r>
            <w:r w:rsidRPr="00C91346">
              <w:rPr>
                <w:rStyle w:val="af4"/>
                <w:rFonts w:ascii="Times New Roman" w:hAnsi="Times New Roman"/>
                <w:noProof/>
                <w:spacing w:val="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данные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_Toc102175367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68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1.3.5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Требования к</w:t>
            </w:r>
            <w:r w:rsidRPr="00C91346">
              <w:rPr>
                <w:rStyle w:val="af4"/>
                <w:rFonts w:ascii="Times New Roman" w:hAnsi="Times New Roman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интерфейсу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_Toc102175368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69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1.3.6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Требования к</w:t>
            </w:r>
            <w:r w:rsidRPr="00C91346">
              <w:rPr>
                <w:rStyle w:val="af4"/>
                <w:rFonts w:ascii="Times New Roman" w:hAnsi="Times New Roman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надежности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_Toc102175369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70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1.3.7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_Toc102175370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71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1.3.8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Требования к составу и параметрам технических</w:t>
            </w:r>
            <w:r w:rsidRPr="00C91346">
              <w:rPr>
                <w:rStyle w:val="af4"/>
                <w:rFonts w:ascii="Times New Roman" w:hAnsi="Times New Roman"/>
                <w:noProof/>
                <w:spacing w:val="-7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средств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_Toc102175371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72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1.3.9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Модель вариантов</w:t>
            </w:r>
            <w:r w:rsidRPr="00C91346">
              <w:rPr>
                <w:rStyle w:val="af4"/>
                <w:rFonts w:ascii="Times New Roman" w:hAnsi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использования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_Toc102175372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73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1.3.10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Глоссарий</w:t>
            </w:r>
            <w:r w:rsidRPr="00C91346">
              <w:rPr>
                <w:rStyle w:val="af4"/>
                <w:rFonts w:ascii="Times New Roman" w:hAnsi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проекта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_Toc102175373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74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1.3.11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Проверка модели на</w:t>
            </w:r>
            <w:r w:rsidRPr="00C91346">
              <w:rPr>
                <w:rStyle w:val="af4"/>
                <w:rFonts w:ascii="Times New Roman" w:hAnsi="Times New Roman"/>
                <w:noProof/>
                <w:spacing w:val="4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полноту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_Toc102175374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2175375" w:history="1">
            <w:r w:rsidRPr="00C91346">
              <w:rPr>
                <w:rStyle w:val="af4"/>
                <w:noProof/>
              </w:rPr>
              <w:t>2</w:t>
            </w:r>
            <w:r w:rsidRPr="00C91346">
              <w:rPr>
                <w:rFonts w:eastAsiaTheme="minorEastAsia"/>
                <w:noProof/>
                <w:lang w:eastAsia="ru-RU"/>
              </w:rPr>
              <w:tab/>
            </w:r>
            <w:r w:rsidRPr="00C91346">
              <w:rPr>
                <w:rStyle w:val="af4"/>
                <w:noProof/>
              </w:rPr>
              <w:t>Проектирование информационной</w:t>
            </w:r>
            <w:r w:rsidRPr="00C91346">
              <w:rPr>
                <w:rStyle w:val="af4"/>
                <w:noProof/>
                <w:spacing w:val="3"/>
              </w:rPr>
              <w:t xml:space="preserve"> </w:t>
            </w:r>
            <w:r w:rsidRPr="00C91346">
              <w:rPr>
                <w:rStyle w:val="af4"/>
                <w:noProof/>
              </w:rPr>
              <w:t>системы</w:t>
            </w:r>
            <w:r w:rsidRPr="00C91346">
              <w:rPr>
                <w:noProof/>
                <w:webHidden/>
              </w:rPr>
              <w:tab/>
            </w:r>
            <w:r w:rsidRPr="00C91346">
              <w:rPr>
                <w:noProof/>
                <w:webHidden/>
              </w:rPr>
              <w:fldChar w:fldCharType="begin"/>
            </w:r>
            <w:r w:rsidRPr="00C91346">
              <w:rPr>
                <w:noProof/>
                <w:webHidden/>
              </w:rPr>
              <w:instrText xml:space="preserve"> PAGEREF _Toc102175375 \h </w:instrText>
            </w:r>
            <w:r w:rsidRPr="00C91346">
              <w:rPr>
                <w:noProof/>
                <w:webHidden/>
              </w:rPr>
            </w:r>
            <w:r w:rsidRPr="00C91346">
              <w:rPr>
                <w:noProof/>
                <w:webHidden/>
              </w:rPr>
              <w:fldChar w:fldCharType="separate"/>
            </w:r>
            <w:r w:rsidRPr="00C91346">
              <w:rPr>
                <w:noProof/>
                <w:webHidden/>
              </w:rPr>
              <w:t>19</w:t>
            </w:r>
            <w:r w:rsidRPr="00C91346">
              <w:rPr>
                <w:noProof/>
                <w:webHidden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76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Разработка архитектуры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системы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_Toc102175376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77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Разработка модели предметной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области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_Toc102175377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78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Разработка алгоритма функционирования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4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системы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_Toc102175378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79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Проектирование интерфейса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пользователя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_Toc102175379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80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Реляционная модель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данных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_Toc102175380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81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Проектирование классов предметной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области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_Toc102175381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82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2.6.1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Построение диаграмм последовательностей для</w:t>
            </w:r>
            <w:r w:rsidRPr="00C91346">
              <w:rPr>
                <w:rStyle w:val="af4"/>
                <w:rFonts w:ascii="Times New Roman" w:hAnsi="Times New Roman"/>
                <w:noProof/>
                <w:spacing w:val="-3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варианта использования «Выбор операции над документом»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_Toc102175382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83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2.6.2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Построение диаграммы</w:t>
            </w:r>
            <w:r w:rsidRPr="00C91346">
              <w:rPr>
                <w:rStyle w:val="af4"/>
                <w:rFonts w:ascii="Times New Roman" w:hAnsi="Times New Roman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кооперации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_Toc102175383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84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2.6.3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Построение диаграммы</w:t>
            </w:r>
            <w:r w:rsidRPr="00C91346">
              <w:rPr>
                <w:rStyle w:val="af4"/>
                <w:rFonts w:ascii="Times New Roman" w:hAnsi="Times New Roman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классов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_Toc102175384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85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2.6.4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Уточнение структуры классов предметной области и разработка алгоритмов</w:t>
            </w:r>
            <w:r w:rsidRPr="00C91346">
              <w:rPr>
                <w:rStyle w:val="af4"/>
                <w:rFonts w:ascii="Times New Roman" w:hAnsi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методов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_Toc102175385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86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2.7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Модель нейронной сети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_Toc102175386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2175387" w:history="1">
            <w:r w:rsidRPr="00C91346">
              <w:rPr>
                <w:rStyle w:val="af4"/>
                <w:noProof/>
              </w:rPr>
              <w:t>3</w:t>
            </w:r>
            <w:r w:rsidRPr="00C91346">
              <w:rPr>
                <w:rFonts w:eastAsiaTheme="minorEastAsia"/>
                <w:noProof/>
                <w:lang w:eastAsia="ru-RU"/>
              </w:rPr>
              <w:tab/>
            </w:r>
            <w:r w:rsidRPr="00C91346">
              <w:rPr>
                <w:rStyle w:val="af4"/>
                <w:noProof/>
              </w:rPr>
              <w:t>Реализация системы</w:t>
            </w:r>
            <w:r w:rsidRPr="00C91346">
              <w:rPr>
                <w:noProof/>
                <w:webHidden/>
              </w:rPr>
              <w:tab/>
            </w:r>
            <w:r w:rsidRPr="00C91346">
              <w:rPr>
                <w:noProof/>
                <w:webHidden/>
              </w:rPr>
              <w:fldChar w:fldCharType="begin"/>
            </w:r>
            <w:r w:rsidRPr="00C91346">
              <w:rPr>
                <w:noProof/>
                <w:webHidden/>
              </w:rPr>
              <w:instrText xml:space="preserve"> PAGEREF _Toc102175387 \h </w:instrText>
            </w:r>
            <w:r w:rsidRPr="00C91346">
              <w:rPr>
                <w:noProof/>
                <w:webHidden/>
              </w:rPr>
            </w:r>
            <w:r w:rsidRPr="00C91346">
              <w:rPr>
                <w:noProof/>
                <w:webHidden/>
              </w:rPr>
              <w:fldChar w:fldCharType="separate"/>
            </w:r>
            <w:r w:rsidRPr="00C91346">
              <w:rPr>
                <w:noProof/>
                <w:webHidden/>
              </w:rPr>
              <w:t>30</w:t>
            </w:r>
            <w:r w:rsidRPr="00C91346">
              <w:rPr>
                <w:noProof/>
                <w:webHidden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88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Реализация программного обеспечения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системы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_Toc102175388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89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Разработка диаграммы</w:t>
            </w:r>
            <w:r w:rsidRPr="00C91346">
              <w:rPr>
                <w:rStyle w:val="af4"/>
                <w:rFonts w:ascii="Times New Roman" w:hAnsi="Times New Roman"/>
                <w:noProof/>
                <w:spacing w:val="2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компонентов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_Toc102175389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3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2175390" w:history="1"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C91346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Объекты интерфейса</w:t>
            </w:r>
            <w:r w:rsidRPr="00C91346">
              <w:rPr>
                <w:rStyle w:val="af4"/>
                <w:rFonts w:ascii="Times New Roman" w:hAnsi="Times New Roman"/>
                <w:noProof/>
                <w:spacing w:val="1"/>
                <w:sz w:val="28"/>
                <w:szCs w:val="28"/>
              </w:rPr>
              <w:t xml:space="preserve"> </w:t>
            </w:r>
            <w:r w:rsidRPr="00C91346">
              <w:rPr>
                <w:rStyle w:val="af4"/>
                <w:rFonts w:ascii="Times New Roman" w:hAnsi="Times New Roman"/>
                <w:noProof/>
                <w:sz w:val="28"/>
                <w:szCs w:val="28"/>
              </w:rPr>
              <w:t>пользователя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_Toc102175390 \h </w:instrTex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C91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2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02175391" w:history="1"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C9134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ab/>
            </w:r>
            <w:r w:rsidRPr="00C91346">
              <w:rPr>
                <w:rStyle w:val="af4"/>
                <w:rFonts w:ascii="Times New Roman" w:hAnsi="Times New Roman"/>
                <w:b w:val="0"/>
                <w:noProof/>
                <w:sz w:val="28"/>
                <w:szCs w:val="28"/>
              </w:rPr>
              <w:t>Реализация технического обеспечения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_Toc102175391 \h </w:instrTex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C9134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346" w:rsidRPr="00C91346" w:rsidRDefault="00C9134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2175392" w:history="1">
            <w:r w:rsidRPr="00C91346">
              <w:rPr>
                <w:rStyle w:val="af4"/>
                <w:noProof/>
              </w:rPr>
              <w:t>ЗАКЛЮЧЕНИЕ</w:t>
            </w:r>
            <w:r w:rsidRPr="00C91346">
              <w:rPr>
                <w:noProof/>
                <w:webHidden/>
              </w:rPr>
              <w:tab/>
            </w:r>
            <w:r w:rsidRPr="00C91346">
              <w:rPr>
                <w:noProof/>
                <w:webHidden/>
              </w:rPr>
              <w:fldChar w:fldCharType="begin"/>
            </w:r>
            <w:r w:rsidRPr="00C91346">
              <w:rPr>
                <w:noProof/>
                <w:webHidden/>
              </w:rPr>
              <w:instrText xml:space="preserve"> PAGEREF _Toc102175392 \h </w:instrText>
            </w:r>
            <w:r w:rsidRPr="00C91346">
              <w:rPr>
                <w:noProof/>
                <w:webHidden/>
              </w:rPr>
            </w:r>
            <w:r w:rsidRPr="00C91346">
              <w:rPr>
                <w:noProof/>
                <w:webHidden/>
              </w:rPr>
              <w:fldChar w:fldCharType="separate"/>
            </w:r>
            <w:r w:rsidRPr="00C91346">
              <w:rPr>
                <w:noProof/>
                <w:webHidden/>
              </w:rPr>
              <w:t>34</w:t>
            </w:r>
            <w:r w:rsidRPr="00C91346">
              <w:rPr>
                <w:noProof/>
                <w:webHidden/>
              </w:rPr>
              <w:fldChar w:fldCharType="end"/>
            </w:r>
          </w:hyperlink>
        </w:p>
        <w:p w:rsidR="00C91346" w:rsidRPr="00C91346" w:rsidRDefault="00C9134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2175393" w:history="1">
            <w:r w:rsidRPr="00C91346">
              <w:rPr>
                <w:rStyle w:val="af4"/>
                <w:noProof/>
              </w:rPr>
              <w:t>СПИСОК ИСПОЛЬЗОВАННЫХ ИСТОЧНИКОВ</w:t>
            </w:r>
            <w:r w:rsidRPr="00C91346">
              <w:rPr>
                <w:noProof/>
                <w:webHidden/>
              </w:rPr>
              <w:tab/>
            </w:r>
            <w:r w:rsidRPr="00C91346">
              <w:rPr>
                <w:noProof/>
                <w:webHidden/>
              </w:rPr>
              <w:fldChar w:fldCharType="begin"/>
            </w:r>
            <w:r w:rsidRPr="00C91346">
              <w:rPr>
                <w:noProof/>
                <w:webHidden/>
              </w:rPr>
              <w:instrText xml:space="preserve"> PAGEREF _Toc102175393 \h </w:instrText>
            </w:r>
            <w:r w:rsidRPr="00C91346">
              <w:rPr>
                <w:noProof/>
                <w:webHidden/>
              </w:rPr>
            </w:r>
            <w:r w:rsidRPr="00C91346">
              <w:rPr>
                <w:noProof/>
                <w:webHidden/>
              </w:rPr>
              <w:fldChar w:fldCharType="separate"/>
            </w:r>
            <w:r w:rsidRPr="00C91346">
              <w:rPr>
                <w:noProof/>
                <w:webHidden/>
              </w:rPr>
              <w:t>35</w:t>
            </w:r>
            <w:r w:rsidRPr="00C91346">
              <w:rPr>
                <w:noProof/>
                <w:webHidden/>
              </w:rPr>
              <w:fldChar w:fldCharType="end"/>
            </w:r>
          </w:hyperlink>
        </w:p>
        <w:p w:rsidR="00C91346" w:rsidRPr="00C91346" w:rsidRDefault="00C9134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2175394" w:history="1">
            <w:r w:rsidRPr="00C91346">
              <w:rPr>
                <w:rStyle w:val="af4"/>
                <w:noProof/>
              </w:rPr>
              <w:t>ПРИЛОЖЕНИЕ А</w:t>
            </w:r>
            <w:r w:rsidRPr="00C91346">
              <w:rPr>
                <w:noProof/>
                <w:webHidden/>
              </w:rPr>
              <w:tab/>
            </w:r>
            <w:r w:rsidRPr="00C91346">
              <w:rPr>
                <w:noProof/>
                <w:webHidden/>
              </w:rPr>
              <w:fldChar w:fldCharType="begin"/>
            </w:r>
            <w:r w:rsidRPr="00C91346">
              <w:rPr>
                <w:noProof/>
                <w:webHidden/>
              </w:rPr>
              <w:instrText xml:space="preserve"> PAGEREF _Toc102175394 \h </w:instrText>
            </w:r>
            <w:r w:rsidRPr="00C91346">
              <w:rPr>
                <w:noProof/>
                <w:webHidden/>
              </w:rPr>
            </w:r>
            <w:r w:rsidRPr="00C91346">
              <w:rPr>
                <w:noProof/>
                <w:webHidden/>
              </w:rPr>
              <w:fldChar w:fldCharType="separate"/>
            </w:r>
            <w:r w:rsidRPr="00C91346">
              <w:rPr>
                <w:noProof/>
                <w:webHidden/>
              </w:rPr>
              <w:t>36</w:t>
            </w:r>
            <w:r w:rsidRPr="00C91346">
              <w:rPr>
                <w:noProof/>
                <w:webHidden/>
              </w:rPr>
              <w:fldChar w:fldCharType="end"/>
            </w:r>
          </w:hyperlink>
        </w:p>
        <w:p w:rsidR="00C91346" w:rsidRDefault="00C913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175395" w:history="1">
            <w:r w:rsidRPr="00C91346">
              <w:rPr>
                <w:rStyle w:val="af4"/>
                <w:noProof/>
              </w:rPr>
              <w:t>ПРИЛОЖЕНИЕ Б</w:t>
            </w:r>
            <w:r w:rsidRPr="00C91346">
              <w:rPr>
                <w:noProof/>
                <w:webHidden/>
              </w:rPr>
              <w:tab/>
            </w:r>
            <w:r w:rsidRPr="00C91346">
              <w:rPr>
                <w:noProof/>
                <w:webHidden/>
              </w:rPr>
              <w:fldChar w:fldCharType="begin"/>
            </w:r>
            <w:r w:rsidRPr="00C91346">
              <w:rPr>
                <w:noProof/>
                <w:webHidden/>
              </w:rPr>
              <w:instrText xml:space="preserve"> PAGEREF _Toc102175395 \h </w:instrText>
            </w:r>
            <w:r w:rsidRPr="00C91346">
              <w:rPr>
                <w:noProof/>
                <w:webHidden/>
              </w:rPr>
            </w:r>
            <w:r w:rsidRPr="00C91346">
              <w:rPr>
                <w:noProof/>
                <w:webHidden/>
              </w:rPr>
              <w:fldChar w:fldCharType="separate"/>
            </w:r>
            <w:r w:rsidRPr="00C91346">
              <w:rPr>
                <w:noProof/>
                <w:webHidden/>
              </w:rPr>
              <w:t>45</w:t>
            </w:r>
            <w:r w:rsidRPr="00C91346">
              <w:rPr>
                <w:noProof/>
                <w:webHidden/>
              </w:rPr>
              <w:fldChar w:fldCharType="end"/>
            </w:r>
          </w:hyperlink>
        </w:p>
        <w:p w:rsidR="00611521" w:rsidRPr="00EB36D6" w:rsidRDefault="000C1538" w:rsidP="00611521">
          <w:pPr>
            <w:rPr>
              <w:lang w:val="ru-RU"/>
            </w:rPr>
          </w:pPr>
          <w:r w:rsidRPr="00C91346">
            <w:rPr>
              <w:bCs/>
              <w:szCs w:val="28"/>
              <w:lang w:val="ru-RU"/>
            </w:rPr>
            <w:fldChar w:fldCharType="end"/>
          </w:r>
        </w:p>
      </w:sdtContent>
    </w:sdt>
    <w:p w:rsidR="00611521" w:rsidRPr="00EB36D6" w:rsidRDefault="00611521" w:rsidP="00611521">
      <w:pPr>
        <w:pStyle w:val="af5"/>
        <w:jc w:val="center"/>
        <w:rPr>
          <w:b/>
          <w:lang w:val="ru-RU"/>
        </w:rPr>
      </w:pPr>
    </w:p>
    <w:p w:rsidR="00611521" w:rsidRPr="00EB36D6" w:rsidRDefault="00611521" w:rsidP="00611521">
      <w:pPr>
        <w:rPr>
          <w:b/>
          <w:szCs w:val="28"/>
          <w:lang w:val="ru-RU"/>
        </w:rPr>
      </w:pPr>
      <w:r w:rsidRPr="00EB36D6">
        <w:rPr>
          <w:b/>
          <w:szCs w:val="28"/>
          <w:lang w:val="ru-RU"/>
        </w:rPr>
        <w:br w:type="page"/>
      </w:r>
    </w:p>
    <w:p w:rsidR="00611521" w:rsidRPr="00F2143E" w:rsidRDefault="00611521" w:rsidP="00611521">
      <w:pPr>
        <w:pStyle w:val="1"/>
        <w:numPr>
          <w:ilvl w:val="0"/>
          <w:numId w:val="0"/>
        </w:numPr>
        <w:jc w:val="center"/>
      </w:pPr>
      <w:bookmarkStart w:id="0" w:name="_Toc74777248"/>
      <w:bookmarkStart w:id="1" w:name="_Toc102175359"/>
      <w:r w:rsidRPr="00F2143E">
        <w:lastRenderedPageBreak/>
        <w:t>ВВЕДЕНИЕ</w:t>
      </w:r>
      <w:bookmarkEnd w:id="0"/>
      <w:bookmarkEnd w:id="1"/>
    </w:p>
    <w:p w:rsidR="00611521" w:rsidRDefault="00611521" w:rsidP="00611521">
      <w:pPr>
        <w:suppressAutoHyphens/>
        <w:rPr>
          <w:color w:val="000000"/>
          <w:shd w:val="clear" w:color="auto" w:fill="FFFFFF"/>
          <w:lang w:val="ru-RU"/>
        </w:rPr>
      </w:pPr>
      <w:r w:rsidRPr="00463ACA">
        <w:rPr>
          <w:color w:val="000000"/>
          <w:shd w:val="clear" w:color="auto" w:fill="FFFFFF"/>
          <w:lang w:val="ru-RU"/>
        </w:rPr>
        <w:t xml:space="preserve">Социальные сети пользуются большим успехом у огромного количества людей. Ими пользуются как для поддержания связи с лично знакомыми людьми, так и для заведения новых знакомств. Но социальные сети не могут передать всю полноту живых отношений, и зачастую из-за этого возникает </w:t>
      </w:r>
      <w:proofErr w:type="gramStart"/>
      <w:r w:rsidRPr="00463ACA">
        <w:rPr>
          <w:color w:val="000000"/>
          <w:shd w:val="clear" w:color="auto" w:fill="FFFFFF"/>
          <w:lang w:val="ru-RU"/>
        </w:rPr>
        <w:t>проблема</w:t>
      </w:r>
      <w:proofErr w:type="gramEnd"/>
      <w:r w:rsidRPr="00463ACA">
        <w:rPr>
          <w:color w:val="000000"/>
          <w:shd w:val="clear" w:color="auto" w:fill="FFFFFF"/>
          <w:lang w:val="ru-RU"/>
        </w:rPr>
        <w:t xml:space="preserve"> недопонимая участников по поводу того, в каких отношениях они состоят друг с другом. Взглянув под другим углом можно отметить, что социальные сети позволяют то, чего нельзя делать вживую, а именно общаться одновременно лично с большим количеством людей. В свою очередь этот фактор создает колоссальный пласт информации, который можно изучить. </w:t>
      </w:r>
    </w:p>
    <w:p w:rsidR="00611521" w:rsidRPr="00EB36D6" w:rsidRDefault="00611521" w:rsidP="00611521">
      <w:pPr>
        <w:suppressAutoHyphens/>
        <w:rPr>
          <w:rFonts w:eastAsia="Times New Roman"/>
          <w:szCs w:val="28"/>
          <w:lang w:val="ru-RU" w:eastAsia="ar-SA"/>
        </w:rPr>
      </w:pPr>
      <w:r w:rsidRPr="00463ACA">
        <w:rPr>
          <w:color w:val="000000"/>
          <w:shd w:val="clear" w:color="auto" w:fill="FFFFFF"/>
          <w:lang w:val="ru-RU"/>
        </w:rPr>
        <w:t xml:space="preserve">В связи с этим встает вопрос об исследовании отношений между людьми с помощью интеллектуальных систем, для решения проблемы недопонимая пользователей социальных сетей между собой и их (отношений) классификации, а так же </w:t>
      </w:r>
      <w:proofErr w:type="gramStart"/>
      <w:r w:rsidRPr="00463ACA">
        <w:rPr>
          <w:color w:val="000000"/>
          <w:shd w:val="clear" w:color="auto" w:fill="FFFFFF"/>
          <w:lang w:val="ru-RU"/>
        </w:rPr>
        <w:t>в не</w:t>
      </w:r>
      <w:proofErr w:type="gramEnd"/>
      <w:r w:rsidRPr="00463ACA">
        <w:rPr>
          <w:color w:val="000000"/>
          <w:shd w:val="clear" w:color="auto" w:fill="FFFFFF"/>
          <w:lang w:val="ru-RU"/>
        </w:rPr>
        <w:t xml:space="preserve"> меньшей степени мотивирует исследовательский интерес этого аспекта социальных сетей.</w:t>
      </w:r>
    </w:p>
    <w:p w:rsidR="00611521" w:rsidRPr="00EB36D6" w:rsidRDefault="00611521" w:rsidP="00611521">
      <w:pPr>
        <w:suppressAutoHyphens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 xml:space="preserve">Целью разработки приложения является создание интеллектуальной системы, способной </w:t>
      </w:r>
      <w:r>
        <w:rPr>
          <w:rFonts w:eastAsia="Times New Roman"/>
          <w:szCs w:val="28"/>
          <w:lang w:val="ru-RU" w:eastAsia="ar-SA"/>
        </w:rPr>
        <w:t>определить эмоциональный окрас текстового сообщения</w:t>
      </w:r>
      <w:r w:rsidRPr="00EB36D6">
        <w:rPr>
          <w:rFonts w:eastAsia="Times New Roman"/>
          <w:szCs w:val="28"/>
          <w:lang w:val="ru-RU" w:eastAsia="ar-SA"/>
        </w:rPr>
        <w:t>.</w:t>
      </w:r>
    </w:p>
    <w:p w:rsidR="00611521" w:rsidRPr="00EB36D6" w:rsidRDefault="00611521" w:rsidP="00611521">
      <w:pPr>
        <w:suppressAutoHyphens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 xml:space="preserve">Задачи проекта: </w:t>
      </w:r>
    </w:p>
    <w:p w:rsidR="00611521" w:rsidRPr="00EB36D6" w:rsidRDefault="00611521" w:rsidP="00611521">
      <w:pPr>
        <w:numPr>
          <w:ilvl w:val="0"/>
          <w:numId w:val="9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Выбрать наиболее подходящую для выполнения поставленной задачи модель обучения системы.</w:t>
      </w:r>
    </w:p>
    <w:p w:rsidR="00611521" w:rsidRPr="00EB36D6" w:rsidRDefault="00611521" w:rsidP="00611521">
      <w:pPr>
        <w:numPr>
          <w:ilvl w:val="0"/>
          <w:numId w:val="9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 xml:space="preserve">Реализовать механизм рационального хранения текстов для обучения </w:t>
      </w:r>
      <w:sdt>
        <w:sdtPr>
          <w:rPr>
            <w:lang w:val="ru-RU"/>
          </w:rPr>
          <w:tag w:val="goog_rdk_12"/>
          <w:id w:val="-2132776615"/>
        </w:sdtPr>
        <w:sdtContent/>
      </w:sdt>
      <w:sdt>
        <w:sdtPr>
          <w:rPr>
            <w:lang w:val="ru-RU"/>
          </w:rPr>
          <w:tag w:val="goog_rdk_22"/>
          <w:id w:val="-945999055"/>
        </w:sdtPr>
        <w:sdtContent/>
      </w:sdt>
      <w:sdt>
        <w:sdtPr>
          <w:rPr>
            <w:lang w:val="ru-RU"/>
          </w:rPr>
          <w:tag w:val="goog_rdk_31"/>
          <w:id w:val="567768005"/>
        </w:sdtPr>
        <w:sdtContent/>
      </w:sdt>
      <w:sdt>
        <w:sdtPr>
          <w:rPr>
            <w:lang w:val="ru-RU"/>
          </w:rPr>
          <w:tag w:val="goog_rdk_43"/>
          <w:id w:val="-1398671549"/>
        </w:sdtPr>
        <w:sdtContent/>
      </w:sdt>
      <w:sdt>
        <w:sdtPr>
          <w:rPr>
            <w:lang w:val="ru-RU"/>
          </w:rPr>
          <w:tag w:val="goog_rdk_57"/>
          <w:id w:val="685563353"/>
        </w:sdtPr>
        <w:sdtContent/>
      </w:sdt>
      <w:sdt>
        <w:sdtPr>
          <w:rPr>
            <w:lang w:val="ru-RU"/>
          </w:rPr>
          <w:tag w:val="goog_rdk_72"/>
          <w:id w:val="732977186"/>
        </w:sdtPr>
        <w:sdtContent/>
      </w:sdt>
      <w:sdt>
        <w:sdtPr>
          <w:rPr>
            <w:lang w:val="ru-RU"/>
          </w:rPr>
          <w:tag w:val="goog_rdk_89"/>
          <w:id w:val="1467545494"/>
        </w:sdtPr>
        <w:sdtContent/>
      </w:sdt>
      <w:sdt>
        <w:sdtPr>
          <w:rPr>
            <w:lang w:val="ru-RU"/>
          </w:rPr>
          <w:tag w:val="goog_rdk_109"/>
          <w:id w:val="-1775242203"/>
        </w:sdtPr>
        <w:sdtContent/>
      </w:sdt>
      <w:sdt>
        <w:sdtPr>
          <w:rPr>
            <w:lang w:val="ru-RU"/>
          </w:rPr>
          <w:tag w:val="goog_rdk_130"/>
          <w:id w:val="-1905527010"/>
        </w:sdtPr>
        <w:sdtContent/>
      </w:sdt>
      <w:sdt>
        <w:sdtPr>
          <w:rPr>
            <w:lang w:val="ru-RU"/>
          </w:rPr>
          <w:tag w:val="goog_rdk_152"/>
          <w:id w:val="-1691519093"/>
        </w:sdtPr>
        <w:sdtContent/>
      </w:sdt>
      <w:sdt>
        <w:sdtPr>
          <w:rPr>
            <w:lang w:val="ru-RU"/>
          </w:rPr>
          <w:tag w:val="goog_rdk_175"/>
          <w:id w:val="1622575014"/>
        </w:sdtPr>
        <w:sdtContent/>
      </w:sdt>
      <w:sdt>
        <w:sdtPr>
          <w:rPr>
            <w:lang w:val="ru-RU"/>
          </w:rPr>
          <w:tag w:val="goog_rdk_199"/>
          <w:id w:val="1453898885"/>
        </w:sdtPr>
        <w:sdtContent/>
      </w:sdt>
      <w:sdt>
        <w:sdtPr>
          <w:rPr>
            <w:lang w:val="ru-RU"/>
          </w:rPr>
          <w:tag w:val="goog_rdk_225"/>
          <w:id w:val="-1781180139"/>
        </w:sdtPr>
        <w:sdtContent/>
      </w:sdt>
      <w:sdt>
        <w:sdtPr>
          <w:rPr>
            <w:lang w:val="ru-RU"/>
          </w:rPr>
          <w:tag w:val="goog_rdk_254"/>
          <w:id w:val="-766385890"/>
        </w:sdtPr>
        <w:sdtContent/>
      </w:sdt>
      <w:sdt>
        <w:sdtPr>
          <w:rPr>
            <w:lang w:val="ru-RU"/>
          </w:rPr>
          <w:tag w:val="goog_rdk_283"/>
          <w:id w:val="-1676413180"/>
        </w:sdtPr>
        <w:sdtContent/>
      </w:sdt>
      <w:sdt>
        <w:sdtPr>
          <w:rPr>
            <w:lang w:val="ru-RU"/>
          </w:rPr>
          <w:tag w:val="goog_rdk_314"/>
          <w:id w:val="-1274482872"/>
        </w:sdtPr>
        <w:sdtContent/>
      </w:sdt>
      <w:sdt>
        <w:sdtPr>
          <w:rPr>
            <w:lang w:val="ru-RU"/>
          </w:rPr>
          <w:tag w:val="goog_rdk_346"/>
          <w:id w:val="96682662"/>
        </w:sdtPr>
        <w:sdtContent/>
      </w:sdt>
      <w:sdt>
        <w:sdtPr>
          <w:rPr>
            <w:lang w:val="ru-RU"/>
          </w:rPr>
          <w:tag w:val="goog_rdk_380"/>
          <w:id w:val="894158249"/>
        </w:sdtPr>
        <w:sdtContent/>
      </w:sdt>
      <w:sdt>
        <w:sdtPr>
          <w:rPr>
            <w:lang w:val="ru-RU"/>
          </w:rPr>
          <w:tag w:val="goog_rdk_417"/>
          <w:id w:val="1282920998"/>
        </w:sdtPr>
        <w:sdtContent/>
      </w:sdt>
      <w:sdt>
        <w:sdtPr>
          <w:rPr>
            <w:lang w:val="ru-RU"/>
          </w:rPr>
          <w:tag w:val="goog_rdk_455"/>
          <w:id w:val="1717228355"/>
        </w:sdtPr>
        <w:sdtContent/>
      </w:sdt>
      <w:sdt>
        <w:sdtPr>
          <w:rPr>
            <w:lang w:val="ru-RU"/>
          </w:rPr>
          <w:tag w:val="goog_rdk_495"/>
          <w:id w:val="670366974"/>
        </w:sdtPr>
        <w:sdtContent/>
      </w:sdt>
      <w:sdt>
        <w:sdtPr>
          <w:rPr>
            <w:lang w:val="ru-RU"/>
          </w:rPr>
          <w:tag w:val="goog_rdk_537"/>
          <w:id w:val="461766560"/>
        </w:sdtPr>
        <w:sdtContent/>
      </w:sdt>
      <w:sdt>
        <w:sdtPr>
          <w:rPr>
            <w:lang w:val="ru-RU"/>
          </w:rPr>
          <w:tag w:val="goog_rdk_580"/>
          <w:id w:val="481051366"/>
        </w:sdtPr>
        <w:sdtContent/>
      </w:sdt>
      <w:sdt>
        <w:sdtPr>
          <w:rPr>
            <w:lang w:val="ru-RU"/>
          </w:rPr>
          <w:tag w:val="goog_rdk_624"/>
          <w:id w:val="-1078054335"/>
        </w:sdtPr>
        <w:sdtContent/>
      </w:sdt>
      <w:sdt>
        <w:sdtPr>
          <w:rPr>
            <w:lang w:val="ru-RU"/>
          </w:rPr>
          <w:tag w:val="goog_rdk_669"/>
          <w:id w:val="848063809"/>
        </w:sdtPr>
        <w:sdtContent/>
      </w:sdt>
      <w:sdt>
        <w:sdtPr>
          <w:rPr>
            <w:lang w:val="ru-RU"/>
          </w:rPr>
          <w:tag w:val="goog_rdk_716"/>
          <w:id w:val="-1020550460"/>
        </w:sdtPr>
        <w:sdtContent/>
      </w:sdt>
      <w:sdt>
        <w:sdtPr>
          <w:rPr>
            <w:lang w:val="ru-RU"/>
          </w:rPr>
          <w:tag w:val="goog_rdk_790"/>
          <w:id w:val="-1475592013"/>
        </w:sdtPr>
        <w:sdtContent/>
      </w:sdt>
      <w:sdt>
        <w:sdtPr>
          <w:rPr>
            <w:lang w:val="ru-RU"/>
          </w:rPr>
          <w:tag w:val="goog_rdk_840"/>
          <w:id w:val="1695110276"/>
        </w:sdtPr>
        <w:sdtContent/>
      </w:sdt>
      <w:sdt>
        <w:sdtPr>
          <w:rPr>
            <w:lang w:val="ru-RU"/>
          </w:rPr>
          <w:tag w:val="goog_rdk_892"/>
          <w:id w:val="-1431585715"/>
        </w:sdtPr>
        <w:sdtContent/>
      </w:sdt>
      <w:r w:rsidRPr="00EB36D6">
        <w:rPr>
          <w:rFonts w:eastAsia="Times New Roman"/>
          <w:szCs w:val="28"/>
          <w:lang w:val="ru-RU" w:eastAsia="ar-SA"/>
        </w:rPr>
        <w:t>модели.</w:t>
      </w:r>
    </w:p>
    <w:p w:rsidR="00611521" w:rsidRPr="00EB36D6" w:rsidRDefault="00611521" w:rsidP="00611521">
      <w:pPr>
        <w:numPr>
          <w:ilvl w:val="0"/>
          <w:numId w:val="9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 xml:space="preserve">Предоставить пользователю возможность </w:t>
      </w:r>
      <w:r>
        <w:rPr>
          <w:rFonts w:eastAsia="Times New Roman"/>
          <w:szCs w:val="28"/>
          <w:lang w:val="ru-RU" w:eastAsia="ar-SA"/>
        </w:rPr>
        <w:t>вводить текстовое сообщение.</w:t>
      </w:r>
    </w:p>
    <w:p w:rsidR="00611521" w:rsidRPr="00EB36D6" w:rsidRDefault="00611521" w:rsidP="00611521">
      <w:pPr>
        <w:numPr>
          <w:ilvl w:val="0"/>
          <w:numId w:val="9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>
        <w:rPr>
          <w:rFonts w:eastAsia="Times New Roman"/>
          <w:szCs w:val="28"/>
          <w:lang w:val="ru-RU" w:eastAsia="ar-SA"/>
        </w:rPr>
        <w:t>Реализовать пользовательский интерфейс, предоставляющий результат обработки сообщения.</w:t>
      </w:r>
    </w:p>
    <w:p w:rsidR="00611521" w:rsidRDefault="00611521" w:rsidP="00611521">
      <w:pPr>
        <w:suppressAutoHyphens/>
        <w:contextualSpacing/>
        <w:rPr>
          <w:rFonts w:eastAsia="Times New Roman"/>
          <w:szCs w:val="28"/>
          <w:lang w:eastAsia="ar-SA"/>
        </w:rPr>
      </w:pPr>
      <w:r w:rsidRPr="00EB36D6">
        <w:rPr>
          <w:rFonts w:eastAsia="Times New Roman"/>
          <w:szCs w:val="28"/>
          <w:lang w:val="ru-RU" w:eastAsia="ar-SA"/>
        </w:rPr>
        <w:lastRenderedPageBreak/>
        <w:t xml:space="preserve">Для разработки программного продукта применяется среда визуального объектно-ориентированного программирования </w:t>
      </w:r>
      <w:proofErr w:type="spellStart"/>
      <w:r w:rsidRPr="00EB36D6">
        <w:rPr>
          <w:rFonts w:eastAsia="Times New Roman"/>
          <w:szCs w:val="28"/>
          <w:lang w:val="ru-RU" w:eastAsia="ar-SA"/>
        </w:rPr>
        <w:t>Microsoft</w:t>
      </w:r>
      <w:proofErr w:type="spellEnd"/>
      <w:r w:rsidRPr="00EB36D6">
        <w:rPr>
          <w:rFonts w:eastAsia="Times New Roman"/>
          <w:szCs w:val="28"/>
          <w:lang w:val="ru-RU" w:eastAsia="ar-SA"/>
        </w:rPr>
        <w:t xml:space="preserve"> </w:t>
      </w:r>
      <w:proofErr w:type="spellStart"/>
      <w:r w:rsidRPr="00EB36D6">
        <w:rPr>
          <w:rFonts w:eastAsia="Times New Roman"/>
          <w:szCs w:val="28"/>
          <w:lang w:val="ru-RU" w:eastAsia="ar-SA"/>
        </w:rPr>
        <w:t>Visual</w:t>
      </w:r>
      <w:proofErr w:type="spellEnd"/>
      <w:r w:rsidRPr="00EB36D6">
        <w:rPr>
          <w:rFonts w:eastAsia="Times New Roman"/>
          <w:szCs w:val="28"/>
          <w:lang w:val="ru-RU" w:eastAsia="ar-SA"/>
        </w:rPr>
        <w:t xml:space="preserve"> </w:t>
      </w:r>
      <w:proofErr w:type="spellStart"/>
      <w:r w:rsidRPr="00EB36D6">
        <w:rPr>
          <w:rFonts w:eastAsia="Times New Roman"/>
          <w:szCs w:val="28"/>
          <w:lang w:val="ru-RU" w:eastAsia="ar-SA"/>
        </w:rPr>
        <w:t>Studio</w:t>
      </w:r>
      <w:proofErr w:type="spellEnd"/>
      <w:r w:rsidRPr="00EB36D6">
        <w:rPr>
          <w:rFonts w:eastAsia="Times New Roman"/>
          <w:szCs w:val="28"/>
          <w:lang w:val="ru-RU" w:eastAsia="ar-SA"/>
        </w:rPr>
        <w:t xml:space="preserve"> 2019. Для</w:t>
      </w:r>
      <w:r w:rsidRPr="00830193">
        <w:rPr>
          <w:rFonts w:eastAsia="Times New Roman"/>
          <w:szCs w:val="28"/>
          <w:lang w:val="ru-RU" w:eastAsia="ar-SA"/>
        </w:rPr>
        <w:t xml:space="preserve"> </w:t>
      </w:r>
      <w:r w:rsidRPr="00EB36D6">
        <w:rPr>
          <w:rFonts w:eastAsia="Times New Roman"/>
          <w:szCs w:val="28"/>
          <w:lang w:val="ru-RU" w:eastAsia="ar-SA"/>
        </w:rPr>
        <w:t>создания</w:t>
      </w:r>
      <w:r w:rsidRPr="00830193">
        <w:rPr>
          <w:rFonts w:eastAsia="Times New Roman"/>
          <w:szCs w:val="28"/>
          <w:lang w:val="ru-RU" w:eastAsia="ar-SA"/>
        </w:rPr>
        <w:t xml:space="preserve"> </w:t>
      </w:r>
      <w:r w:rsidRPr="00EB36D6">
        <w:rPr>
          <w:rFonts w:eastAsia="Times New Roman"/>
          <w:szCs w:val="28"/>
          <w:lang w:val="ru-RU" w:eastAsia="ar-SA"/>
        </w:rPr>
        <w:t>информационной</w:t>
      </w:r>
      <w:r w:rsidRPr="00830193">
        <w:rPr>
          <w:rFonts w:eastAsia="Times New Roman"/>
          <w:szCs w:val="28"/>
          <w:lang w:val="ru-RU" w:eastAsia="ar-SA"/>
        </w:rPr>
        <w:t xml:space="preserve"> </w:t>
      </w:r>
      <w:r w:rsidRPr="00EB36D6">
        <w:rPr>
          <w:rFonts w:eastAsia="Times New Roman"/>
          <w:szCs w:val="28"/>
          <w:lang w:val="ru-RU" w:eastAsia="ar-SA"/>
        </w:rPr>
        <w:t>системы</w:t>
      </w:r>
      <w:r w:rsidRPr="00830193">
        <w:rPr>
          <w:rFonts w:eastAsia="Times New Roman"/>
          <w:szCs w:val="28"/>
          <w:lang w:val="ru-RU" w:eastAsia="ar-SA"/>
        </w:rPr>
        <w:t xml:space="preserve"> </w:t>
      </w:r>
      <w:r w:rsidRPr="00EB36D6">
        <w:rPr>
          <w:rFonts w:eastAsia="Times New Roman"/>
          <w:szCs w:val="28"/>
          <w:lang w:val="ru-RU" w:eastAsia="ar-SA"/>
        </w:rPr>
        <w:t>используются</w:t>
      </w:r>
      <w:r w:rsidRPr="00830193">
        <w:rPr>
          <w:rFonts w:eastAsia="Times New Roman"/>
          <w:szCs w:val="28"/>
          <w:lang w:val="ru-RU" w:eastAsia="ar-SA"/>
        </w:rPr>
        <w:t xml:space="preserve"> </w:t>
      </w:r>
      <w:r w:rsidRPr="00830193">
        <w:rPr>
          <w:rFonts w:eastAsia="Times New Roman"/>
          <w:szCs w:val="28"/>
          <w:lang w:eastAsia="ar-SA"/>
        </w:rPr>
        <w:t>CASE</w:t>
      </w:r>
      <w:r w:rsidRPr="00830193">
        <w:rPr>
          <w:rFonts w:eastAsia="Times New Roman"/>
          <w:szCs w:val="28"/>
          <w:lang w:val="ru-RU" w:eastAsia="ar-SA"/>
        </w:rPr>
        <w:t>-</w:t>
      </w:r>
      <w:r w:rsidRPr="00EB36D6">
        <w:rPr>
          <w:rFonts w:eastAsia="Times New Roman"/>
          <w:szCs w:val="28"/>
          <w:lang w:val="ru-RU" w:eastAsia="ar-SA"/>
        </w:rPr>
        <w:t>средства</w:t>
      </w:r>
      <w:r w:rsidR="00830193" w:rsidRPr="00830193">
        <w:rPr>
          <w:rFonts w:eastAsia="Times New Roman"/>
          <w:szCs w:val="28"/>
          <w:lang w:val="ru-RU" w:eastAsia="ar-SA"/>
        </w:rPr>
        <w:t xml:space="preserve"> </w:t>
      </w:r>
      <w:proofErr w:type="spellStart"/>
      <w:r w:rsidR="00830193">
        <w:rPr>
          <w:rFonts w:eastAsia="Times New Roman"/>
          <w:szCs w:val="28"/>
          <w:lang w:eastAsia="ar-SA"/>
        </w:rPr>
        <w:t>Drow</w:t>
      </w:r>
      <w:proofErr w:type="spellEnd"/>
      <w:r w:rsidR="00830193" w:rsidRPr="00830193">
        <w:rPr>
          <w:rFonts w:eastAsia="Times New Roman"/>
          <w:szCs w:val="28"/>
          <w:lang w:val="ru-RU" w:eastAsia="ar-SA"/>
        </w:rPr>
        <w:t xml:space="preserve"> </w:t>
      </w:r>
      <w:r w:rsidR="00830193">
        <w:rPr>
          <w:rFonts w:eastAsia="Times New Roman"/>
          <w:szCs w:val="28"/>
          <w:lang w:eastAsia="ar-SA"/>
        </w:rPr>
        <w:t>IO</w:t>
      </w:r>
      <w:r w:rsidR="00830193" w:rsidRPr="00830193">
        <w:rPr>
          <w:rFonts w:eastAsia="Times New Roman"/>
          <w:szCs w:val="28"/>
          <w:lang w:val="ru-RU" w:eastAsia="ar-SA"/>
        </w:rPr>
        <w:t xml:space="preserve">, </w:t>
      </w:r>
      <w:r w:rsidR="00830193">
        <w:rPr>
          <w:rFonts w:eastAsia="Times New Roman"/>
          <w:szCs w:val="28"/>
          <w:lang w:eastAsia="ar-SA"/>
        </w:rPr>
        <w:t>The</w:t>
      </w:r>
      <w:r w:rsidR="00830193" w:rsidRPr="00830193">
        <w:rPr>
          <w:rFonts w:eastAsia="Times New Roman"/>
          <w:szCs w:val="28"/>
          <w:lang w:val="ru-RU" w:eastAsia="ar-SA"/>
        </w:rPr>
        <w:t xml:space="preserve"> </w:t>
      </w:r>
      <w:proofErr w:type="spellStart"/>
      <w:r w:rsidR="00830193">
        <w:rPr>
          <w:rFonts w:eastAsia="Times New Roman"/>
          <w:szCs w:val="28"/>
          <w:lang w:eastAsia="ar-SA"/>
        </w:rPr>
        <w:t>Createlu</w:t>
      </w:r>
      <w:proofErr w:type="spellEnd"/>
      <w:r w:rsidR="00830193" w:rsidRPr="00830193">
        <w:rPr>
          <w:rFonts w:eastAsia="Times New Roman"/>
          <w:szCs w:val="28"/>
          <w:lang w:val="ru-RU" w:eastAsia="ar-SA"/>
        </w:rPr>
        <w:t xml:space="preserve"> </w:t>
      </w:r>
      <w:r w:rsidR="00830193">
        <w:rPr>
          <w:rFonts w:eastAsia="Times New Roman"/>
          <w:szCs w:val="28"/>
          <w:lang w:eastAsia="ar-SA"/>
        </w:rPr>
        <w:t>Blog</w:t>
      </w:r>
      <w:r w:rsidR="00830193" w:rsidRPr="00830193">
        <w:rPr>
          <w:rFonts w:eastAsia="Times New Roman"/>
          <w:szCs w:val="28"/>
          <w:lang w:val="ru-RU" w:eastAsia="ar-SA"/>
        </w:rPr>
        <w:t>.</w:t>
      </w:r>
    </w:p>
    <w:p w:rsidR="00830193" w:rsidRPr="00830193" w:rsidRDefault="00830193" w:rsidP="00830193">
      <w:pPr>
        <w:spacing w:line="240" w:lineRule="auto"/>
        <w:ind w:firstLine="0"/>
        <w:jc w:val="left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br w:type="page"/>
      </w:r>
    </w:p>
    <w:p w:rsidR="00611521" w:rsidRPr="00EB36D6" w:rsidRDefault="00611521" w:rsidP="00611521">
      <w:pPr>
        <w:pStyle w:val="1"/>
      </w:pPr>
      <w:bookmarkStart w:id="2" w:name="_Toc74777249"/>
      <w:bookmarkStart w:id="3" w:name="_Toc102175360"/>
      <w:r w:rsidRPr="00EB36D6">
        <w:lastRenderedPageBreak/>
        <w:t>Анализ требований к информационной системе</w:t>
      </w:r>
      <w:bookmarkEnd w:id="2"/>
      <w:bookmarkEnd w:id="3"/>
    </w:p>
    <w:p w:rsidR="00611521" w:rsidRPr="00EB36D6" w:rsidRDefault="00611521" w:rsidP="00611521">
      <w:pPr>
        <w:pStyle w:val="2"/>
      </w:pPr>
      <w:bookmarkStart w:id="4" w:name="_Toc74777250"/>
      <w:bookmarkStart w:id="5" w:name="_Toc102175361"/>
      <w:r w:rsidRPr="00EB36D6">
        <w:t>Описание и анализ предметной области</w:t>
      </w:r>
      <w:bookmarkEnd w:id="4"/>
      <w:bookmarkEnd w:id="5"/>
    </w:p>
    <w:p w:rsidR="00611521" w:rsidRDefault="00611521" w:rsidP="00611521">
      <w:pPr>
        <w:suppressAutoHyphens/>
        <w:ind w:firstLine="708"/>
        <w:rPr>
          <w:rFonts w:eastAsia="Times New Roman"/>
          <w:szCs w:val="28"/>
          <w:lang w:val="ru-RU" w:eastAsia="ar-SA"/>
        </w:rPr>
      </w:pPr>
      <w:r>
        <w:rPr>
          <w:rFonts w:eastAsia="Times New Roman"/>
          <w:szCs w:val="28"/>
          <w:lang w:val="ru-RU" w:eastAsia="ar-SA"/>
        </w:rPr>
        <w:t>Алгоритм бинарной классификации текстовых сообщений является подходящим для решения поставленной задачи, не смотря на свою простоту, он довольно эффективен там, где есть потребность в строгом разделении на полярные группы данных</w:t>
      </w:r>
      <w:proofErr w:type="gramStart"/>
      <w:r>
        <w:rPr>
          <w:rFonts w:eastAsia="Times New Roman"/>
          <w:szCs w:val="28"/>
          <w:lang w:val="ru-RU" w:eastAsia="ar-SA"/>
        </w:rPr>
        <w:t>.В</w:t>
      </w:r>
      <w:proofErr w:type="gramEnd"/>
      <w:r>
        <w:rPr>
          <w:rFonts w:eastAsia="Times New Roman"/>
          <w:szCs w:val="28"/>
          <w:lang w:val="ru-RU" w:eastAsia="ar-SA"/>
        </w:rPr>
        <w:t xml:space="preserve"> данной работе предполагается разбиение выборки на два класса:</w:t>
      </w:r>
    </w:p>
    <w:p w:rsidR="00611521" w:rsidRDefault="00611521" w:rsidP="00611521">
      <w:pPr>
        <w:suppressAutoHyphens/>
        <w:ind w:firstLine="0"/>
        <w:rPr>
          <w:rFonts w:eastAsia="Times New Roman"/>
          <w:szCs w:val="28"/>
          <w:lang w:val="ru-RU" w:eastAsia="ar-SA"/>
        </w:rPr>
      </w:pPr>
      <w:r>
        <w:rPr>
          <w:rFonts w:eastAsia="Times New Roman"/>
          <w:szCs w:val="28"/>
          <w:lang w:val="ru-RU" w:eastAsia="ar-SA"/>
        </w:rPr>
        <w:tab/>
        <w:t>- позитивный,</w:t>
      </w:r>
    </w:p>
    <w:p w:rsidR="00611521" w:rsidRDefault="00611521" w:rsidP="00611521">
      <w:pPr>
        <w:suppressAutoHyphens/>
        <w:ind w:firstLine="0"/>
        <w:rPr>
          <w:rFonts w:eastAsia="Times New Roman"/>
          <w:szCs w:val="28"/>
          <w:lang w:val="ru-RU" w:eastAsia="ar-SA"/>
        </w:rPr>
      </w:pPr>
      <w:r>
        <w:rPr>
          <w:rFonts w:eastAsia="Times New Roman"/>
          <w:szCs w:val="28"/>
          <w:lang w:val="ru-RU" w:eastAsia="ar-SA"/>
        </w:rPr>
        <w:tab/>
        <w:t xml:space="preserve">- негативный; </w:t>
      </w:r>
    </w:p>
    <w:p w:rsidR="00611521" w:rsidRPr="00EB36D6" w:rsidRDefault="00611521" w:rsidP="00611521">
      <w:pPr>
        <w:suppressAutoHyphens/>
        <w:ind w:firstLine="708"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Типичные задачи анализа текста включают:</w:t>
      </w:r>
    </w:p>
    <w:p w:rsidR="00611521" w:rsidRPr="00EB36D6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изучение частотных распределений слов;</w:t>
      </w:r>
    </w:p>
    <w:p w:rsidR="00611521" w:rsidRPr="00EB36D6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категоризацию;</w:t>
      </w:r>
    </w:p>
    <w:p w:rsidR="00611521" w:rsidRPr="002146FA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поиск по ключевым словам;</w:t>
      </w:r>
    </w:p>
    <w:p w:rsidR="00611521" w:rsidRPr="00EB36D6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тематическое индексирование;</w:t>
      </w:r>
    </w:p>
    <w:p w:rsidR="00611521" w:rsidRPr="00EB36D6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извлечение концептов (сущностей);</w:t>
      </w:r>
    </w:p>
    <w:p w:rsidR="00611521" w:rsidRPr="00EB36D6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моделирование отношений между сущностями;</w:t>
      </w:r>
    </w:p>
    <w:p w:rsidR="00611521" w:rsidRPr="00EB36D6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>
        <w:rPr>
          <w:rFonts w:eastAsia="Times New Roman"/>
          <w:szCs w:val="28"/>
          <w:lang w:val="ru-RU" w:eastAsia="ar-SA"/>
        </w:rPr>
        <w:t>кластеризацию</w:t>
      </w:r>
      <w:r w:rsidRPr="00EB36D6">
        <w:rPr>
          <w:rFonts w:eastAsia="Times New Roman"/>
          <w:szCs w:val="28"/>
          <w:lang w:val="ru-RU" w:eastAsia="ar-SA"/>
        </w:rPr>
        <w:t>;</w:t>
      </w:r>
    </w:p>
    <w:p w:rsidR="00611521" w:rsidRPr="00EB36D6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обобщение документов;</w:t>
      </w:r>
    </w:p>
    <w:p w:rsidR="00611521" w:rsidRDefault="00611521" w:rsidP="00611521">
      <w:pPr>
        <w:numPr>
          <w:ilvl w:val="0"/>
          <w:numId w:val="10"/>
        </w:numPr>
        <w:suppressAutoHyphens/>
        <w:ind w:left="0" w:firstLine="709"/>
        <w:contextualSpacing/>
        <w:rPr>
          <w:rFonts w:eastAsia="Times New Roman"/>
          <w:szCs w:val="28"/>
          <w:lang w:val="ru-RU" w:eastAsia="ar-SA"/>
        </w:rPr>
      </w:pPr>
      <w:r w:rsidRPr="00EB36D6">
        <w:rPr>
          <w:rFonts w:eastAsia="Times New Roman"/>
          <w:szCs w:val="28"/>
          <w:lang w:val="ru-RU" w:eastAsia="ar-SA"/>
        </w:rPr>
        <w:t>аннотирование.</w:t>
      </w:r>
    </w:p>
    <w:p w:rsidR="00611521" w:rsidRPr="002146FA" w:rsidRDefault="00611521" w:rsidP="00611521">
      <w:pPr>
        <w:pStyle w:val="ac"/>
        <w:shd w:val="clear" w:color="auto" w:fill="FFFFFF"/>
        <w:spacing w:before="0" w:beforeAutospacing="0" w:after="240" w:afterAutospacing="0" w:line="360" w:lineRule="atLeast"/>
        <w:ind w:firstLine="708"/>
        <w:rPr>
          <w:color w:val="444444"/>
          <w:sz w:val="28"/>
          <w:szCs w:val="28"/>
        </w:rPr>
      </w:pPr>
      <w:r w:rsidRPr="002146FA">
        <w:rPr>
          <w:color w:val="444444"/>
          <w:sz w:val="28"/>
          <w:szCs w:val="28"/>
        </w:rPr>
        <w:t>Решение задачи классификации состоит из четырех последовательных этапов:</w:t>
      </w:r>
    </w:p>
    <w:p w:rsidR="00611521" w:rsidRPr="002146FA" w:rsidRDefault="00611521" w:rsidP="00611521">
      <w:pPr>
        <w:pStyle w:val="ac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tLeast"/>
        <w:rPr>
          <w:color w:val="444444"/>
          <w:sz w:val="28"/>
          <w:szCs w:val="28"/>
        </w:rPr>
      </w:pPr>
      <w:r w:rsidRPr="002146FA">
        <w:rPr>
          <w:color w:val="444444"/>
          <w:sz w:val="28"/>
          <w:szCs w:val="28"/>
        </w:rPr>
        <w:t xml:space="preserve"> предобработка </w:t>
      </w:r>
      <w:r w:rsidR="001F5DD9">
        <w:rPr>
          <w:color w:val="444444"/>
          <w:sz w:val="28"/>
          <w:szCs w:val="28"/>
        </w:rPr>
        <w:t>данных</w:t>
      </w:r>
      <w:r w:rsidRPr="002146FA">
        <w:rPr>
          <w:color w:val="444444"/>
          <w:sz w:val="28"/>
          <w:szCs w:val="28"/>
        </w:rPr>
        <w:t>;</w:t>
      </w:r>
    </w:p>
    <w:p w:rsidR="00611521" w:rsidRPr="002146FA" w:rsidRDefault="00611521" w:rsidP="00611521">
      <w:pPr>
        <w:pStyle w:val="ac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tLeast"/>
        <w:rPr>
          <w:color w:val="444444"/>
          <w:sz w:val="28"/>
          <w:szCs w:val="28"/>
        </w:rPr>
      </w:pPr>
      <w:r w:rsidRPr="002146FA">
        <w:rPr>
          <w:color w:val="444444"/>
          <w:sz w:val="28"/>
          <w:szCs w:val="28"/>
        </w:rPr>
        <w:t>уменьшение размерности пространства признаков;</w:t>
      </w:r>
    </w:p>
    <w:p w:rsidR="00611521" w:rsidRPr="002146FA" w:rsidRDefault="00611521" w:rsidP="00611521">
      <w:pPr>
        <w:pStyle w:val="ac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tLeast"/>
        <w:rPr>
          <w:color w:val="444444"/>
          <w:sz w:val="28"/>
          <w:szCs w:val="28"/>
        </w:rPr>
      </w:pPr>
      <w:r w:rsidRPr="002146FA">
        <w:rPr>
          <w:color w:val="444444"/>
          <w:sz w:val="28"/>
          <w:szCs w:val="28"/>
        </w:rPr>
        <w:t xml:space="preserve"> построение и обучение классификатора с помощью методов машинного обучения;</w:t>
      </w:r>
    </w:p>
    <w:p w:rsidR="00611521" w:rsidRPr="002146FA" w:rsidRDefault="00611521" w:rsidP="00611521">
      <w:pPr>
        <w:pStyle w:val="ac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tLeast"/>
        <w:rPr>
          <w:color w:val="444444"/>
          <w:sz w:val="28"/>
          <w:szCs w:val="28"/>
        </w:rPr>
      </w:pPr>
      <w:r w:rsidRPr="002146FA">
        <w:rPr>
          <w:color w:val="444444"/>
          <w:sz w:val="28"/>
          <w:szCs w:val="28"/>
        </w:rPr>
        <w:t>оценка качества классификации.</w:t>
      </w:r>
    </w:p>
    <w:p w:rsidR="00FC40AC" w:rsidRPr="00E01A08" w:rsidRDefault="00FC40AC" w:rsidP="00FC40AC">
      <w:pPr>
        <w:tabs>
          <w:tab w:val="left" w:pos="1069"/>
        </w:tabs>
        <w:rPr>
          <w:color w:val="000000"/>
          <w:lang w:val="ru-RU"/>
        </w:rPr>
      </w:pPr>
      <w:proofErr w:type="gramStart"/>
      <w:r w:rsidRPr="00FC40AC">
        <w:rPr>
          <w:color w:val="000000"/>
        </w:rPr>
        <w:lastRenderedPageBreak/>
        <w:t>DFD</w:t>
      </w:r>
      <w:r w:rsidR="00830193">
        <w:rPr>
          <w:color w:val="000000"/>
          <w:lang w:val="ru-RU"/>
        </w:rPr>
        <w:t>-диаграмма система</w:t>
      </w:r>
      <w:r w:rsidRPr="00FC40AC">
        <w:rPr>
          <w:color w:val="000000"/>
          <w:lang w:val="ru-RU"/>
        </w:rPr>
        <w:t xml:space="preserve">, построенная в </w:t>
      </w:r>
      <w:r w:rsidR="00830193" w:rsidRPr="00830193">
        <w:rPr>
          <w:rFonts w:eastAsia="Times New Roman"/>
          <w:szCs w:val="28"/>
          <w:lang w:eastAsia="ar-SA"/>
        </w:rPr>
        <w:t>CASE</w:t>
      </w:r>
      <w:r w:rsidR="00830193" w:rsidRPr="00830193">
        <w:rPr>
          <w:rFonts w:eastAsia="Times New Roman"/>
          <w:szCs w:val="28"/>
          <w:lang w:val="ru-RU" w:eastAsia="ar-SA"/>
        </w:rPr>
        <w:t>-</w:t>
      </w:r>
      <w:r w:rsidR="00830193">
        <w:rPr>
          <w:rFonts w:eastAsia="Times New Roman"/>
          <w:szCs w:val="28"/>
          <w:lang w:val="ru-RU" w:eastAsia="ar-SA"/>
        </w:rPr>
        <w:t>средстве</w:t>
      </w:r>
      <w:r w:rsidR="00830193" w:rsidRPr="00830193">
        <w:rPr>
          <w:rFonts w:eastAsia="Times New Roman"/>
          <w:szCs w:val="28"/>
          <w:lang w:val="ru-RU" w:eastAsia="ar-SA"/>
        </w:rPr>
        <w:t xml:space="preserve"> </w:t>
      </w:r>
      <w:proofErr w:type="spellStart"/>
      <w:r w:rsidR="00830193">
        <w:rPr>
          <w:rFonts w:eastAsia="Times New Roman"/>
          <w:szCs w:val="28"/>
          <w:lang w:eastAsia="ar-SA"/>
        </w:rPr>
        <w:t>Drow</w:t>
      </w:r>
      <w:proofErr w:type="spellEnd"/>
      <w:r w:rsidR="00830193" w:rsidRPr="00830193">
        <w:rPr>
          <w:rFonts w:eastAsia="Times New Roman"/>
          <w:szCs w:val="28"/>
          <w:lang w:val="ru-RU" w:eastAsia="ar-SA"/>
        </w:rPr>
        <w:t xml:space="preserve"> </w:t>
      </w:r>
      <w:r w:rsidR="00830193">
        <w:rPr>
          <w:rFonts w:eastAsia="Times New Roman"/>
          <w:szCs w:val="28"/>
          <w:lang w:eastAsia="ar-SA"/>
        </w:rPr>
        <w:t>IO</w:t>
      </w:r>
      <w:r w:rsidR="00830193">
        <w:rPr>
          <w:color w:val="000000"/>
          <w:lang w:val="ru-RU"/>
        </w:rPr>
        <w:t xml:space="preserve"> </w:t>
      </w:r>
      <w:r w:rsidR="000D4265">
        <w:rPr>
          <w:color w:val="000000"/>
          <w:lang w:val="ru-RU"/>
        </w:rPr>
        <w:t>представлена в приложении Б</w:t>
      </w:r>
      <w:r w:rsidRPr="00FC40AC">
        <w:rPr>
          <w:color w:val="000000"/>
          <w:lang w:val="ru-RU"/>
        </w:rPr>
        <w:t>.2.</w:t>
      </w:r>
      <w:proofErr w:type="gramEnd"/>
      <w:r w:rsidRPr="00FC40AC">
        <w:rPr>
          <w:color w:val="000000"/>
          <w:lang w:val="ru-RU"/>
        </w:rPr>
        <w:t xml:space="preserve"> </w:t>
      </w:r>
      <w:r w:rsidRPr="00E01A08">
        <w:rPr>
          <w:color w:val="000000"/>
          <w:lang w:val="ru-RU"/>
        </w:rPr>
        <w:t xml:space="preserve">Описание бизнес-процесса в </w:t>
      </w:r>
      <w:r w:rsidR="00830193">
        <w:rPr>
          <w:color w:val="000000"/>
        </w:rPr>
        <w:t>Visual</w:t>
      </w:r>
      <w:r w:rsidR="00830193" w:rsidRPr="00830193">
        <w:rPr>
          <w:color w:val="000000"/>
          <w:lang w:val="ru-RU"/>
        </w:rPr>
        <w:t xml:space="preserve"> </w:t>
      </w:r>
      <w:r w:rsidR="00830193">
        <w:rPr>
          <w:color w:val="000000"/>
        </w:rPr>
        <w:t>Paradigm</w:t>
      </w:r>
      <w:r w:rsidR="00830193" w:rsidRPr="00830193">
        <w:rPr>
          <w:color w:val="000000"/>
          <w:lang w:val="ru-RU"/>
        </w:rPr>
        <w:t xml:space="preserve"> </w:t>
      </w:r>
      <w:r w:rsidR="000D4265">
        <w:rPr>
          <w:color w:val="000000"/>
          <w:lang w:val="ru-RU"/>
        </w:rPr>
        <w:t>представлено в приложении Б</w:t>
      </w:r>
      <w:r w:rsidRPr="00E01A08">
        <w:rPr>
          <w:color w:val="000000"/>
          <w:lang w:val="ru-RU"/>
        </w:rPr>
        <w:t>.3.</w:t>
      </w:r>
    </w:p>
    <w:p w:rsidR="00611521" w:rsidRPr="00EB36D6" w:rsidRDefault="00611521" w:rsidP="00611521">
      <w:pPr>
        <w:suppressAutoHyphens/>
        <w:ind w:left="709" w:firstLine="0"/>
        <w:contextualSpacing/>
        <w:rPr>
          <w:rFonts w:eastAsia="Times New Roman"/>
          <w:szCs w:val="28"/>
          <w:lang w:val="ru-RU" w:eastAsia="ar-SA"/>
        </w:rPr>
      </w:pPr>
    </w:p>
    <w:p w:rsidR="00611521" w:rsidRDefault="00611521" w:rsidP="00611521">
      <w:pPr>
        <w:pStyle w:val="2"/>
        <w:rPr>
          <w:rFonts w:eastAsia="Times New Roman"/>
          <w:lang w:eastAsia="ar-SA"/>
        </w:rPr>
      </w:pPr>
      <w:bookmarkStart w:id="6" w:name="_Toc102175362"/>
      <w:r w:rsidRPr="00FB3E4F">
        <w:rPr>
          <w:rFonts w:eastAsia="Times New Roman"/>
          <w:lang w:eastAsia="ar-SA"/>
        </w:rPr>
        <w:t>Обзор и анализ возможных альтернатив</w:t>
      </w:r>
      <w:bookmarkEnd w:id="6"/>
    </w:p>
    <w:p w:rsidR="00611521" w:rsidRPr="00FB3E4F" w:rsidRDefault="00611521" w:rsidP="00611521">
      <w:pPr>
        <w:rPr>
          <w:rFonts w:eastAsia="Times New Roman"/>
          <w:szCs w:val="28"/>
          <w:lang w:val="ru-RU" w:eastAsia="ar-SA"/>
        </w:rPr>
      </w:pPr>
      <w:r w:rsidRPr="00FB3E4F">
        <w:rPr>
          <w:rFonts w:eastAsia="Times New Roman"/>
          <w:szCs w:val="28"/>
          <w:lang w:val="ru-RU" w:eastAsia="ar-SA"/>
        </w:rPr>
        <w:t>При поиске альтернатив разрабатываемой информ</w:t>
      </w:r>
      <w:r>
        <w:rPr>
          <w:rFonts w:eastAsia="Times New Roman"/>
          <w:szCs w:val="28"/>
          <w:lang w:val="ru-RU" w:eastAsia="ar-SA"/>
        </w:rPr>
        <w:t xml:space="preserve">ационной системы был найден </w:t>
      </w:r>
      <w:proofErr w:type="spellStart"/>
      <w:r>
        <w:rPr>
          <w:rFonts w:eastAsia="Times New Roman"/>
          <w:szCs w:val="28"/>
          <w:lang w:val="ru-RU" w:eastAsia="ar-SA"/>
        </w:rPr>
        <w:t>онлайн</w:t>
      </w:r>
      <w:proofErr w:type="spellEnd"/>
      <w:r>
        <w:rPr>
          <w:rFonts w:eastAsia="Times New Roman"/>
          <w:szCs w:val="28"/>
          <w:lang w:val="ru-RU" w:eastAsia="ar-SA"/>
        </w:rPr>
        <w:t xml:space="preserve"> сервис</w:t>
      </w:r>
      <w:r w:rsidRPr="00FB3E4F">
        <w:rPr>
          <w:rFonts w:eastAsia="Times New Roman"/>
          <w:szCs w:val="28"/>
          <w:lang w:val="ru-RU" w:eastAsia="ar-SA"/>
        </w:rPr>
        <w:t xml:space="preserve"> </w:t>
      </w:r>
      <w:r>
        <w:rPr>
          <w:rFonts w:eastAsia="Times New Roman"/>
          <w:szCs w:val="28"/>
          <w:lang w:val="ru-RU" w:eastAsia="ar-SA"/>
        </w:rPr>
        <w:t>тонального</w:t>
      </w:r>
      <w:r w:rsidRPr="00FB3E4F">
        <w:rPr>
          <w:rFonts w:eastAsia="Times New Roman"/>
          <w:szCs w:val="28"/>
          <w:lang w:val="ru-RU" w:eastAsia="ar-SA"/>
        </w:rPr>
        <w:t xml:space="preserve"> анализа текста «</w:t>
      </w:r>
      <w:r>
        <w:rPr>
          <w:rFonts w:eastAsia="Times New Roman"/>
          <w:szCs w:val="28"/>
          <w:lang w:eastAsia="ar-SA"/>
        </w:rPr>
        <w:t>Tone</w:t>
      </w:r>
      <w:r w:rsidRPr="006C1403">
        <w:rPr>
          <w:rFonts w:eastAsia="Times New Roman"/>
          <w:szCs w:val="28"/>
          <w:lang w:val="ru-RU" w:eastAsia="ar-SA"/>
        </w:rPr>
        <w:t xml:space="preserve"> </w:t>
      </w:r>
      <w:r>
        <w:rPr>
          <w:rFonts w:eastAsia="Times New Roman"/>
          <w:szCs w:val="28"/>
          <w:lang w:eastAsia="ar-SA"/>
        </w:rPr>
        <w:t>Analyzer</w:t>
      </w:r>
      <w:r w:rsidRPr="00FB3E4F">
        <w:rPr>
          <w:rFonts w:eastAsia="Times New Roman"/>
          <w:szCs w:val="28"/>
          <w:lang w:val="ru-RU" w:eastAsia="ar-SA"/>
        </w:rPr>
        <w:t xml:space="preserve">» [2] </w:t>
      </w:r>
    </w:p>
    <w:p w:rsidR="00611521" w:rsidRPr="00D746AA" w:rsidRDefault="00611521" w:rsidP="00611521">
      <w:pPr>
        <w:rPr>
          <w:rFonts w:eastAsia="Times New Roman"/>
          <w:szCs w:val="28"/>
          <w:lang w:val="ru-RU" w:eastAsia="ar-SA"/>
        </w:rPr>
      </w:pPr>
      <w:r w:rsidRPr="00FB3E4F">
        <w:rPr>
          <w:rFonts w:eastAsia="Times New Roman"/>
          <w:szCs w:val="28"/>
          <w:lang w:val="ru-RU" w:eastAsia="ar-SA"/>
        </w:rPr>
        <w:t>«</w:t>
      </w:r>
      <w:r>
        <w:rPr>
          <w:rFonts w:eastAsia="Times New Roman"/>
          <w:szCs w:val="28"/>
          <w:lang w:eastAsia="ar-SA"/>
        </w:rPr>
        <w:t>Tone</w:t>
      </w:r>
      <w:r w:rsidRPr="006C1403">
        <w:rPr>
          <w:rFonts w:eastAsia="Times New Roman"/>
          <w:szCs w:val="28"/>
          <w:lang w:val="ru-RU" w:eastAsia="ar-SA"/>
        </w:rPr>
        <w:t xml:space="preserve"> </w:t>
      </w:r>
      <w:r>
        <w:rPr>
          <w:rFonts w:eastAsia="Times New Roman"/>
          <w:szCs w:val="28"/>
          <w:lang w:eastAsia="ar-SA"/>
        </w:rPr>
        <w:t>Analyzer</w:t>
      </w:r>
      <w:r w:rsidRPr="00FB3E4F">
        <w:rPr>
          <w:rFonts w:eastAsia="Times New Roman"/>
          <w:szCs w:val="28"/>
          <w:lang w:val="ru-RU" w:eastAsia="ar-SA"/>
        </w:rPr>
        <w:t xml:space="preserve">» </w:t>
      </w:r>
      <w:r w:rsidRPr="006C1403">
        <w:rPr>
          <w:rFonts w:eastAsia="Times New Roman"/>
          <w:szCs w:val="28"/>
          <w:lang w:val="ru-RU" w:eastAsia="ar-SA"/>
        </w:rPr>
        <w:t xml:space="preserve">– </w:t>
      </w:r>
      <w:r w:rsidRPr="006C1403">
        <w:rPr>
          <w:color w:val="000000"/>
          <w:szCs w:val="28"/>
          <w:shd w:val="clear" w:color="auto" w:fill="FFFFFF"/>
          <w:lang w:val="ru-RU"/>
        </w:rPr>
        <w:t xml:space="preserve">это сторонний проект </w:t>
      </w:r>
      <w:r w:rsidRPr="006C1403">
        <w:rPr>
          <w:color w:val="000000"/>
          <w:szCs w:val="28"/>
          <w:shd w:val="clear" w:color="auto" w:fill="FFFFFF"/>
        </w:rPr>
        <w:t>IBM</w:t>
      </w:r>
      <w:r w:rsidRPr="006C1403">
        <w:rPr>
          <w:color w:val="000000"/>
          <w:szCs w:val="28"/>
          <w:shd w:val="clear" w:color="auto" w:fill="FFFFFF"/>
          <w:lang w:val="ru-RU"/>
        </w:rPr>
        <w:t>, который направлен на расшифровку эмоционального тона в переписке. Сервис анализирует текст, а точнее каждое слово в нём, и ассоциирует его с какой-либо эмоцией.</w:t>
      </w:r>
      <w:r w:rsidRPr="00FB3E4F">
        <w:rPr>
          <w:rFonts w:eastAsia="Times New Roman"/>
          <w:szCs w:val="28"/>
          <w:lang w:val="ru-RU" w:eastAsia="ar-SA"/>
        </w:rPr>
        <w:t xml:space="preserve"> </w:t>
      </w:r>
      <w:r w:rsidRPr="007B30E6">
        <w:rPr>
          <w:rFonts w:eastAsia="Times New Roman"/>
          <w:szCs w:val="28"/>
          <w:lang w:val="ru-RU" w:eastAsia="ar-SA"/>
        </w:rPr>
        <w:t>Внешний вид сервиса представлен на рисунке 1.</w:t>
      </w:r>
    </w:p>
    <w:p w:rsidR="00611521" w:rsidRPr="006C1403" w:rsidRDefault="00240070" w:rsidP="00611521">
      <w:pPr>
        <w:ind w:firstLine="0"/>
        <w:jc w:val="center"/>
        <w:rPr>
          <w:rFonts w:eastAsia="Times New Roman"/>
          <w:szCs w:val="28"/>
          <w:lang w:val="ru-RU" w:eastAsia="ar-SA"/>
        </w:rPr>
      </w:pPr>
      <w:r>
        <w:rPr>
          <w:rFonts w:eastAsia="Times New Roman"/>
          <w:noProof/>
          <w:szCs w:val="28"/>
          <w:lang w:val="ru-RU" w:eastAsia="ru-RU"/>
        </w:rPr>
        <w:drawing>
          <wp:inline distT="0" distB="0" distL="0" distR="0">
            <wp:extent cx="5454650" cy="187134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1521">
        <w:rPr>
          <w:rFonts w:eastAsia="Times New Roman"/>
          <w:noProof/>
          <w:szCs w:val="28"/>
          <w:lang w:val="ru-RU" w:eastAsia="ru-RU"/>
        </w:rPr>
        <w:t xml:space="preserve"> </w:t>
      </w:r>
      <w:r w:rsidR="00611521" w:rsidRPr="009A24ED">
        <w:rPr>
          <w:rFonts w:eastAsia="Times New Roman"/>
          <w:noProof/>
          <w:szCs w:val="28"/>
          <w:lang w:val="ru-RU" w:eastAsia="ru-RU"/>
        </w:rPr>
        <w:t xml:space="preserve"> </w:t>
      </w:r>
    </w:p>
    <w:p w:rsidR="00611521" w:rsidRDefault="000C1538" w:rsidP="00611521">
      <w:pPr>
        <w:tabs>
          <w:tab w:val="left" w:pos="709"/>
        </w:tabs>
        <w:ind w:firstLine="0"/>
        <w:jc w:val="center"/>
        <w:rPr>
          <w:szCs w:val="28"/>
          <w:lang w:val="ru-RU"/>
        </w:rPr>
      </w:pPr>
      <w:sdt>
        <w:sdtPr>
          <w:tag w:val="goog_rdk_91"/>
          <w:id w:val="-1951162066"/>
        </w:sdtPr>
        <w:sdtContent/>
      </w:sdt>
      <w:sdt>
        <w:sdtPr>
          <w:tag w:val="goog_rdk_112"/>
          <w:id w:val="-957714992"/>
        </w:sdtPr>
        <w:sdtContent/>
      </w:sdt>
      <w:sdt>
        <w:sdtPr>
          <w:tag w:val="goog_rdk_133"/>
          <w:id w:val="633221863"/>
        </w:sdtPr>
        <w:sdtContent/>
      </w:sdt>
      <w:sdt>
        <w:sdtPr>
          <w:tag w:val="goog_rdk_155"/>
          <w:id w:val="677621581"/>
        </w:sdtPr>
        <w:sdtContent/>
      </w:sdt>
      <w:sdt>
        <w:sdtPr>
          <w:tag w:val="goog_rdk_190"/>
          <w:id w:val="-2029092747"/>
        </w:sdtPr>
        <w:sdtContent/>
      </w:sdt>
      <w:sdt>
        <w:sdtPr>
          <w:tag w:val="goog_rdk_215"/>
          <w:id w:val="1490744541"/>
        </w:sdtPr>
        <w:sdtContent/>
      </w:sdt>
      <w:sdt>
        <w:sdtPr>
          <w:tag w:val="goog_rdk_242"/>
          <w:id w:val="852311777"/>
        </w:sdtPr>
        <w:sdtContent/>
      </w:sdt>
      <w:sdt>
        <w:sdtPr>
          <w:tag w:val="goog_rdk_271"/>
          <w:id w:val="-1727977258"/>
        </w:sdtPr>
        <w:sdtContent/>
      </w:sdt>
      <w:sdt>
        <w:sdtPr>
          <w:tag w:val="goog_rdk_301"/>
          <w:id w:val="-251209421"/>
        </w:sdtPr>
        <w:sdtContent/>
      </w:sdt>
      <w:sdt>
        <w:sdtPr>
          <w:tag w:val="goog_rdk_333"/>
          <w:id w:val="-566112956"/>
        </w:sdtPr>
        <w:sdtContent/>
      </w:sdt>
      <w:sdt>
        <w:sdtPr>
          <w:tag w:val="goog_rdk_365"/>
          <w:id w:val="378133171"/>
        </w:sdtPr>
        <w:sdtContent/>
      </w:sdt>
      <w:sdt>
        <w:sdtPr>
          <w:tag w:val="goog_rdk_402"/>
          <w:id w:val="1582959627"/>
        </w:sdtPr>
        <w:sdtContent/>
      </w:sdt>
      <w:sdt>
        <w:sdtPr>
          <w:tag w:val="goog_rdk_440"/>
          <w:id w:val="1018977237"/>
        </w:sdtPr>
        <w:sdtContent/>
      </w:sdt>
      <w:sdt>
        <w:sdtPr>
          <w:tag w:val="goog_rdk_478"/>
          <w:id w:val="1569616551"/>
        </w:sdtPr>
        <w:sdtContent/>
      </w:sdt>
      <w:sdt>
        <w:sdtPr>
          <w:tag w:val="goog_rdk_518"/>
          <w:id w:val="-700548956"/>
        </w:sdtPr>
        <w:sdtContent/>
      </w:sdt>
      <w:sdt>
        <w:sdtPr>
          <w:tag w:val="goog_rdk_561"/>
          <w:id w:val="-1790968167"/>
        </w:sdtPr>
        <w:sdtContent/>
      </w:sdt>
      <w:sdt>
        <w:sdtPr>
          <w:tag w:val="goog_rdk_605"/>
          <w:id w:val="-1296215945"/>
        </w:sdtPr>
        <w:sdtContent/>
      </w:sdt>
      <w:sdt>
        <w:sdtPr>
          <w:tag w:val="goog_rdk_649"/>
          <w:id w:val="989830830"/>
        </w:sdtPr>
        <w:sdtContent/>
      </w:sdt>
      <w:sdt>
        <w:sdtPr>
          <w:tag w:val="goog_rdk_695"/>
          <w:id w:val="-954393983"/>
        </w:sdtPr>
        <w:sdtContent/>
      </w:sdt>
      <w:sdt>
        <w:sdtPr>
          <w:tag w:val="goog_rdk_743"/>
          <w:id w:val="636234593"/>
        </w:sdtPr>
        <w:sdtContent/>
      </w:sdt>
      <w:sdt>
        <w:sdtPr>
          <w:tag w:val="goog_rdk_802"/>
          <w:id w:val="1595363221"/>
        </w:sdtPr>
        <w:sdtContent/>
      </w:sdt>
      <w:r w:rsidR="00611521" w:rsidRPr="00FB3E4F">
        <w:rPr>
          <w:szCs w:val="28"/>
          <w:lang w:val="ru-RU"/>
        </w:rPr>
        <w:t xml:space="preserve">Рисунок 1 – Внешний вид сервиса </w:t>
      </w:r>
      <w:sdt>
        <w:sdtPr>
          <w:tag w:val="goog_rdk_90"/>
          <w:id w:val="1248005823"/>
        </w:sdtPr>
        <w:sdtContent/>
      </w:sdt>
      <w:sdt>
        <w:sdtPr>
          <w:tag w:val="goog_rdk_110"/>
          <w:id w:val="80648360"/>
        </w:sdtPr>
        <w:sdtContent/>
      </w:sdt>
      <w:sdt>
        <w:sdtPr>
          <w:tag w:val="goog_rdk_111"/>
          <w:id w:val="-667247753"/>
        </w:sdtPr>
        <w:sdtContent/>
      </w:sdt>
      <w:sdt>
        <w:sdtPr>
          <w:tag w:val="goog_rdk_131"/>
          <w:id w:val="2079319297"/>
        </w:sdtPr>
        <w:sdtContent/>
      </w:sdt>
      <w:sdt>
        <w:sdtPr>
          <w:tag w:val="goog_rdk_132"/>
          <w:id w:val="-1216347725"/>
        </w:sdtPr>
        <w:sdtContent/>
      </w:sdt>
      <w:sdt>
        <w:sdtPr>
          <w:tag w:val="goog_rdk_153"/>
          <w:id w:val="-2094617293"/>
        </w:sdtPr>
        <w:sdtContent/>
      </w:sdt>
      <w:sdt>
        <w:sdtPr>
          <w:tag w:val="goog_rdk_154"/>
          <w:id w:val="-332916979"/>
        </w:sdtPr>
        <w:sdtContent/>
      </w:sdt>
      <w:sdt>
        <w:sdtPr>
          <w:tag w:val="goog_rdk_188"/>
          <w:id w:val="-1684967546"/>
        </w:sdtPr>
        <w:sdtContent/>
      </w:sdt>
      <w:sdt>
        <w:sdtPr>
          <w:tag w:val="goog_rdk_189"/>
          <w:id w:val="-1340161007"/>
        </w:sdtPr>
        <w:sdtContent/>
      </w:sdt>
      <w:sdt>
        <w:sdtPr>
          <w:tag w:val="goog_rdk_213"/>
          <w:id w:val="806052008"/>
        </w:sdtPr>
        <w:sdtContent/>
      </w:sdt>
      <w:sdt>
        <w:sdtPr>
          <w:tag w:val="goog_rdk_214"/>
          <w:id w:val="1951284793"/>
        </w:sdtPr>
        <w:sdtContent/>
      </w:sdt>
      <w:sdt>
        <w:sdtPr>
          <w:tag w:val="goog_rdk_239"/>
          <w:id w:val="1552799140"/>
        </w:sdtPr>
        <w:sdtContent/>
      </w:sdt>
      <w:sdt>
        <w:sdtPr>
          <w:tag w:val="goog_rdk_240"/>
          <w:id w:val="1688870335"/>
        </w:sdtPr>
        <w:sdtContent/>
      </w:sdt>
      <w:sdt>
        <w:sdtPr>
          <w:tag w:val="goog_rdk_268"/>
          <w:id w:val="-2138790573"/>
        </w:sdtPr>
        <w:sdtContent/>
      </w:sdt>
      <w:sdt>
        <w:sdtPr>
          <w:tag w:val="goog_rdk_269"/>
          <w:id w:val="-1072811014"/>
        </w:sdtPr>
        <w:sdtContent/>
      </w:sdt>
      <w:sdt>
        <w:sdtPr>
          <w:tag w:val="goog_rdk_298"/>
          <w:id w:val="1385602551"/>
        </w:sdtPr>
        <w:sdtContent/>
      </w:sdt>
      <w:sdt>
        <w:sdtPr>
          <w:tag w:val="goog_rdk_299"/>
          <w:id w:val="1971401871"/>
        </w:sdtPr>
        <w:sdtContent/>
      </w:sdt>
      <w:sdt>
        <w:sdtPr>
          <w:tag w:val="goog_rdk_330"/>
          <w:id w:val="-1344388325"/>
        </w:sdtPr>
        <w:sdtContent/>
      </w:sdt>
      <w:sdt>
        <w:sdtPr>
          <w:tag w:val="goog_rdk_331"/>
          <w:id w:val="-1404601434"/>
        </w:sdtPr>
        <w:sdtContent/>
      </w:sdt>
      <w:sdt>
        <w:sdtPr>
          <w:tag w:val="goog_rdk_362"/>
          <w:id w:val="-151443528"/>
        </w:sdtPr>
        <w:sdtContent/>
      </w:sdt>
      <w:sdt>
        <w:sdtPr>
          <w:tag w:val="goog_rdk_363"/>
          <w:id w:val="312305195"/>
        </w:sdtPr>
        <w:sdtContent/>
      </w:sdt>
      <w:sdt>
        <w:sdtPr>
          <w:tag w:val="goog_rdk_399"/>
          <w:id w:val="-576672278"/>
        </w:sdtPr>
        <w:sdtContent/>
      </w:sdt>
      <w:sdt>
        <w:sdtPr>
          <w:tag w:val="goog_rdk_400"/>
          <w:id w:val="1383750405"/>
        </w:sdtPr>
        <w:sdtContent/>
      </w:sdt>
      <w:sdt>
        <w:sdtPr>
          <w:tag w:val="goog_rdk_437"/>
          <w:id w:val="343441837"/>
        </w:sdtPr>
        <w:sdtContent/>
      </w:sdt>
      <w:sdt>
        <w:sdtPr>
          <w:tag w:val="goog_rdk_438"/>
          <w:id w:val="642311724"/>
        </w:sdtPr>
        <w:sdtContent/>
      </w:sdt>
      <w:sdt>
        <w:sdtPr>
          <w:tag w:val="goog_rdk_475"/>
          <w:id w:val="-2133696647"/>
        </w:sdtPr>
        <w:sdtContent/>
      </w:sdt>
      <w:sdt>
        <w:sdtPr>
          <w:tag w:val="goog_rdk_476"/>
          <w:id w:val="189884612"/>
        </w:sdtPr>
        <w:sdtContent/>
      </w:sdt>
      <w:sdt>
        <w:sdtPr>
          <w:tag w:val="goog_rdk_515"/>
          <w:id w:val="-1893645754"/>
        </w:sdtPr>
        <w:sdtContent/>
      </w:sdt>
      <w:sdt>
        <w:sdtPr>
          <w:tag w:val="goog_rdk_516"/>
          <w:id w:val="-970125603"/>
        </w:sdtPr>
        <w:sdtContent/>
      </w:sdt>
      <w:sdt>
        <w:sdtPr>
          <w:tag w:val="goog_rdk_558"/>
          <w:id w:val="-2077030381"/>
        </w:sdtPr>
        <w:sdtContent/>
      </w:sdt>
      <w:sdt>
        <w:sdtPr>
          <w:tag w:val="goog_rdk_559"/>
          <w:id w:val="180012325"/>
        </w:sdtPr>
        <w:sdtContent/>
      </w:sdt>
      <w:sdt>
        <w:sdtPr>
          <w:tag w:val="goog_rdk_602"/>
          <w:id w:val="1912039320"/>
        </w:sdtPr>
        <w:sdtContent/>
      </w:sdt>
      <w:sdt>
        <w:sdtPr>
          <w:tag w:val="goog_rdk_603"/>
          <w:id w:val="-1839839654"/>
        </w:sdtPr>
        <w:sdtContent/>
      </w:sdt>
      <w:sdt>
        <w:sdtPr>
          <w:tag w:val="goog_rdk_646"/>
          <w:id w:val="933176487"/>
        </w:sdtPr>
        <w:sdtContent/>
      </w:sdt>
      <w:sdt>
        <w:sdtPr>
          <w:tag w:val="goog_rdk_647"/>
          <w:id w:val="2033917827"/>
        </w:sdtPr>
        <w:sdtContent/>
      </w:sdt>
      <w:sdt>
        <w:sdtPr>
          <w:tag w:val="goog_rdk_692"/>
          <w:id w:val="970781181"/>
        </w:sdtPr>
        <w:sdtContent/>
      </w:sdt>
      <w:sdt>
        <w:sdtPr>
          <w:tag w:val="goog_rdk_693"/>
          <w:id w:val="-693609184"/>
        </w:sdtPr>
        <w:sdtContent/>
      </w:sdt>
      <w:sdt>
        <w:sdtPr>
          <w:tag w:val="goog_rdk_740"/>
          <w:id w:val="-610281629"/>
        </w:sdtPr>
        <w:sdtContent/>
      </w:sdt>
      <w:sdt>
        <w:sdtPr>
          <w:tag w:val="goog_rdk_741"/>
          <w:id w:val="1609776076"/>
        </w:sdtPr>
        <w:sdtContent/>
      </w:sdt>
      <w:sdt>
        <w:sdtPr>
          <w:tag w:val="goog_rdk_776"/>
          <w:id w:val="1688175534"/>
        </w:sdtPr>
        <w:sdtContent/>
      </w:sdt>
      <w:sdt>
        <w:sdtPr>
          <w:tag w:val="goog_rdk_777"/>
          <w:id w:val="162600118"/>
        </w:sdtPr>
        <w:sdtContent/>
      </w:sdt>
      <w:sdt>
        <w:sdtPr>
          <w:tag w:val="goog_rdk_826"/>
          <w:id w:val="-659149091"/>
        </w:sdtPr>
        <w:sdtContent/>
      </w:sdt>
      <w:sdt>
        <w:sdtPr>
          <w:tag w:val="goog_rdk_827"/>
          <w:id w:val="719098484"/>
        </w:sdtPr>
        <w:sdtContent/>
      </w:sdt>
      <w:sdt>
        <w:sdtPr>
          <w:tag w:val="goog_rdk_878"/>
          <w:id w:val="-943912919"/>
        </w:sdtPr>
        <w:sdtContent/>
      </w:sdt>
      <w:sdt>
        <w:sdtPr>
          <w:tag w:val="goog_rdk_879"/>
          <w:id w:val="1149254499"/>
        </w:sdtPr>
        <w:sdtContent/>
      </w:sdt>
      <w:r w:rsidR="00611521" w:rsidRPr="00FB3E4F">
        <w:rPr>
          <w:szCs w:val="28"/>
          <w:lang w:val="ru-RU"/>
        </w:rPr>
        <w:t>«</w:t>
      </w:r>
      <w:r w:rsidR="00611521">
        <w:rPr>
          <w:rFonts w:eastAsia="Times New Roman"/>
          <w:szCs w:val="28"/>
          <w:lang w:eastAsia="ar-SA"/>
        </w:rPr>
        <w:t>Tone</w:t>
      </w:r>
      <w:r w:rsidR="00611521" w:rsidRPr="006C1403">
        <w:rPr>
          <w:rFonts w:eastAsia="Times New Roman"/>
          <w:szCs w:val="28"/>
          <w:lang w:val="ru-RU" w:eastAsia="ar-SA"/>
        </w:rPr>
        <w:t xml:space="preserve"> </w:t>
      </w:r>
      <w:r w:rsidR="00611521">
        <w:rPr>
          <w:rFonts w:eastAsia="Times New Roman"/>
          <w:szCs w:val="28"/>
          <w:lang w:eastAsia="ar-SA"/>
        </w:rPr>
        <w:t>Analyzer</w:t>
      </w:r>
      <w:r w:rsidR="00611521" w:rsidRPr="00FB3E4F">
        <w:rPr>
          <w:rFonts w:eastAsia="Times New Roman"/>
          <w:szCs w:val="28"/>
          <w:lang w:val="ru-RU" w:eastAsia="ar-SA"/>
        </w:rPr>
        <w:t>»</w:t>
      </w:r>
      <w:r w:rsidR="00611521" w:rsidRPr="00FB3E4F">
        <w:rPr>
          <w:szCs w:val="28"/>
          <w:lang w:val="ru-RU"/>
        </w:rPr>
        <w:t xml:space="preserve"> </w:t>
      </w:r>
    </w:p>
    <w:p w:rsidR="00611521" w:rsidRPr="00FB3E4F" w:rsidRDefault="00611521" w:rsidP="00611521">
      <w:pPr>
        <w:tabs>
          <w:tab w:val="left" w:pos="709"/>
        </w:tabs>
        <w:ind w:firstLine="0"/>
        <w:jc w:val="center"/>
        <w:rPr>
          <w:szCs w:val="28"/>
          <w:lang w:val="ru-RU"/>
        </w:rPr>
      </w:pPr>
    </w:p>
    <w:p w:rsidR="00611521" w:rsidRDefault="00611521" w:rsidP="00611521">
      <w:pPr>
        <w:rPr>
          <w:rFonts w:eastAsia="Times New Roman"/>
          <w:szCs w:val="28"/>
          <w:lang w:val="ru-RU" w:eastAsia="ar-SA"/>
        </w:rPr>
      </w:pPr>
      <w:r w:rsidRPr="00FB3E4F">
        <w:rPr>
          <w:rFonts w:eastAsia="Times New Roman"/>
          <w:szCs w:val="28"/>
          <w:lang w:val="ru-RU" w:eastAsia="ar-SA"/>
        </w:rPr>
        <w:t xml:space="preserve">Для работы сервиса </w:t>
      </w:r>
      <w:r>
        <w:rPr>
          <w:rFonts w:eastAsia="Times New Roman"/>
          <w:szCs w:val="28"/>
          <w:lang w:val="ru-RU" w:eastAsia="ar-SA"/>
        </w:rPr>
        <w:t>необходимо ввести текстовое сообщение в окно ввода и нажать «Анализ». После анализа выводится результат обработки сообщения с указанием  тона написанного и его уровнем в процентах.</w:t>
      </w:r>
      <w:r w:rsidRPr="00FB3E4F">
        <w:rPr>
          <w:rFonts w:eastAsia="Times New Roman"/>
          <w:szCs w:val="28"/>
          <w:lang w:val="ru-RU" w:eastAsia="ar-SA"/>
        </w:rPr>
        <w:t xml:space="preserve"> Результаты анализа представлены на </w:t>
      </w:r>
      <w:sdt>
        <w:sdtPr>
          <w:rPr>
            <w:szCs w:val="28"/>
          </w:rPr>
          <w:tag w:val="goog_rdk_108"/>
          <w:id w:val="-1420952237"/>
        </w:sdtPr>
        <w:sdtContent/>
      </w:sdt>
      <w:sdt>
        <w:sdtPr>
          <w:rPr>
            <w:szCs w:val="28"/>
          </w:rPr>
          <w:tag w:val="goog_rdk_129"/>
          <w:id w:val="-1177962414"/>
        </w:sdtPr>
        <w:sdtContent/>
      </w:sdt>
      <w:sdt>
        <w:sdtPr>
          <w:rPr>
            <w:szCs w:val="28"/>
          </w:rPr>
          <w:tag w:val="goog_rdk_151"/>
          <w:id w:val="1964533120"/>
        </w:sdtPr>
        <w:sdtContent/>
      </w:sdt>
      <w:sdt>
        <w:sdtPr>
          <w:rPr>
            <w:szCs w:val="28"/>
          </w:rPr>
          <w:tag w:val="goog_rdk_174"/>
          <w:id w:val="979808178"/>
        </w:sdtPr>
        <w:sdtContent/>
      </w:sdt>
      <w:sdt>
        <w:sdtPr>
          <w:rPr>
            <w:szCs w:val="28"/>
          </w:rPr>
          <w:tag w:val="goog_rdk_198"/>
          <w:id w:val="-1852094155"/>
        </w:sdtPr>
        <w:sdtContent/>
      </w:sdt>
      <w:sdt>
        <w:sdtPr>
          <w:rPr>
            <w:szCs w:val="28"/>
          </w:rPr>
          <w:tag w:val="goog_rdk_224"/>
          <w:id w:val="-1186673381"/>
        </w:sdtPr>
        <w:sdtContent/>
      </w:sdt>
      <w:sdt>
        <w:sdtPr>
          <w:rPr>
            <w:szCs w:val="28"/>
          </w:rPr>
          <w:tag w:val="goog_rdk_253"/>
          <w:id w:val="-294835021"/>
        </w:sdtPr>
        <w:sdtContent/>
      </w:sdt>
      <w:sdt>
        <w:sdtPr>
          <w:rPr>
            <w:szCs w:val="28"/>
          </w:rPr>
          <w:tag w:val="goog_rdk_282"/>
          <w:id w:val="803511308"/>
        </w:sdtPr>
        <w:sdtContent/>
      </w:sdt>
      <w:sdt>
        <w:sdtPr>
          <w:rPr>
            <w:szCs w:val="28"/>
          </w:rPr>
          <w:tag w:val="goog_rdk_313"/>
          <w:id w:val="-434832139"/>
        </w:sdtPr>
        <w:sdtContent/>
      </w:sdt>
      <w:sdt>
        <w:sdtPr>
          <w:rPr>
            <w:szCs w:val="28"/>
          </w:rPr>
          <w:tag w:val="goog_rdk_345"/>
          <w:id w:val="-1031809045"/>
        </w:sdtPr>
        <w:sdtContent/>
      </w:sdt>
      <w:sdt>
        <w:sdtPr>
          <w:rPr>
            <w:szCs w:val="28"/>
          </w:rPr>
          <w:tag w:val="goog_rdk_379"/>
          <w:id w:val="-846396921"/>
        </w:sdtPr>
        <w:sdtContent/>
      </w:sdt>
      <w:sdt>
        <w:sdtPr>
          <w:rPr>
            <w:szCs w:val="28"/>
          </w:rPr>
          <w:tag w:val="goog_rdk_416"/>
          <w:id w:val="419679477"/>
        </w:sdtPr>
        <w:sdtContent/>
      </w:sdt>
      <w:sdt>
        <w:sdtPr>
          <w:rPr>
            <w:szCs w:val="28"/>
          </w:rPr>
          <w:tag w:val="goog_rdk_454"/>
          <w:id w:val="1203908544"/>
        </w:sdtPr>
        <w:sdtContent/>
      </w:sdt>
      <w:sdt>
        <w:sdtPr>
          <w:rPr>
            <w:szCs w:val="28"/>
          </w:rPr>
          <w:tag w:val="goog_rdk_494"/>
          <w:id w:val="953285437"/>
        </w:sdtPr>
        <w:sdtContent/>
      </w:sdt>
      <w:sdt>
        <w:sdtPr>
          <w:rPr>
            <w:szCs w:val="28"/>
          </w:rPr>
          <w:tag w:val="goog_rdk_536"/>
          <w:id w:val="-1262453742"/>
        </w:sdtPr>
        <w:sdtContent/>
      </w:sdt>
      <w:sdt>
        <w:sdtPr>
          <w:rPr>
            <w:szCs w:val="28"/>
          </w:rPr>
          <w:tag w:val="goog_rdk_579"/>
          <w:id w:val="743076966"/>
        </w:sdtPr>
        <w:sdtContent/>
      </w:sdt>
      <w:sdt>
        <w:sdtPr>
          <w:rPr>
            <w:szCs w:val="28"/>
          </w:rPr>
          <w:tag w:val="goog_rdk_623"/>
          <w:id w:val="-918551498"/>
        </w:sdtPr>
        <w:sdtContent/>
      </w:sdt>
      <w:sdt>
        <w:sdtPr>
          <w:rPr>
            <w:szCs w:val="28"/>
          </w:rPr>
          <w:tag w:val="goog_rdk_668"/>
          <w:id w:val="-513231168"/>
        </w:sdtPr>
        <w:sdtContent/>
      </w:sdt>
      <w:sdt>
        <w:sdtPr>
          <w:rPr>
            <w:szCs w:val="28"/>
          </w:rPr>
          <w:tag w:val="goog_rdk_715"/>
          <w:id w:val="1166200320"/>
        </w:sdtPr>
        <w:sdtContent/>
      </w:sdt>
      <w:sdt>
        <w:sdtPr>
          <w:rPr>
            <w:szCs w:val="28"/>
          </w:rPr>
          <w:tag w:val="goog_rdk_789"/>
          <w:id w:val="831725130"/>
        </w:sdtPr>
        <w:sdtContent/>
      </w:sdt>
      <w:sdt>
        <w:sdtPr>
          <w:rPr>
            <w:szCs w:val="28"/>
          </w:rPr>
          <w:tag w:val="goog_rdk_839"/>
          <w:id w:val="1088661498"/>
        </w:sdtPr>
        <w:sdtContent/>
      </w:sdt>
      <w:sdt>
        <w:sdtPr>
          <w:rPr>
            <w:szCs w:val="28"/>
          </w:rPr>
          <w:tag w:val="goog_rdk_891"/>
          <w:id w:val="-1941282916"/>
        </w:sdtPr>
        <w:sdtContent/>
      </w:sdt>
      <w:r>
        <w:rPr>
          <w:rFonts w:eastAsia="Times New Roman"/>
          <w:szCs w:val="28"/>
          <w:lang w:val="ru-RU" w:eastAsia="ar-SA"/>
        </w:rPr>
        <w:t>рисунках 2 и 3..</w:t>
      </w:r>
    </w:p>
    <w:p w:rsidR="00611521" w:rsidRDefault="00611521" w:rsidP="00611521">
      <w:pPr>
        <w:rPr>
          <w:rFonts w:eastAsia="Times New Roman"/>
          <w:szCs w:val="28"/>
          <w:lang w:val="ru-RU" w:eastAsia="ar-SA"/>
        </w:rPr>
      </w:pPr>
    </w:p>
    <w:p w:rsidR="00611521" w:rsidRPr="00704960" w:rsidRDefault="00240070" w:rsidP="00611521">
      <w:pPr>
        <w:ind w:firstLine="0"/>
        <w:rPr>
          <w:rFonts w:eastAsia="Times New Roman"/>
          <w:szCs w:val="28"/>
          <w:lang w:val="ru-RU" w:eastAsia="ar-SA"/>
        </w:rPr>
      </w:pPr>
      <w:r>
        <w:rPr>
          <w:rFonts w:eastAsia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5932805" cy="141414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1521" w:rsidRPr="00CA292C">
        <w:rPr>
          <w:rFonts w:eastAsia="Times New Roman"/>
          <w:noProof/>
          <w:szCs w:val="28"/>
          <w:lang w:val="ru-RU" w:eastAsia="ru-RU"/>
        </w:rPr>
        <w:t xml:space="preserve"> </w:t>
      </w:r>
    </w:p>
    <w:p w:rsidR="00611521" w:rsidRDefault="00611521" w:rsidP="00611521">
      <w:pPr>
        <w:tabs>
          <w:tab w:val="left" w:pos="709"/>
        </w:tabs>
        <w:ind w:firstLine="0"/>
        <w:jc w:val="center"/>
        <w:rPr>
          <w:rFonts w:eastAsia="Times New Roman"/>
          <w:szCs w:val="28"/>
          <w:lang w:val="ru-RU" w:eastAsia="ar-SA"/>
        </w:rPr>
      </w:pPr>
      <w:r w:rsidRPr="00FB3E4F">
        <w:rPr>
          <w:szCs w:val="28"/>
          <w:lang w:val="ru-RU"/>
        </w:rPr>
        <w:t xml:space="preserve">Рисунок 2 – Раздел </w:t>
      </w:r>
      <w:r w:rsidRPr="00FB3E4F">
        <w:rPr>
          <w:rFonts w:eastAsia="Times New Roman"/>
          <w:szCs w:val="28"/>
          <w:lang w:val="ru-RU" w:eastAsia="ar-SA"/>
        </w:rPr>
        <w:t>«</w:t>
      </w:r>
      <w:r>
        <w:rPr>
          <w:rFonts w:eastAsia="Times New Roman"/>
          <w:szCs w:val="28"/>
          <w:lang w:val="ru-RU" w:eastAsia="ar-SA"/>
        </w:rPr>
        <w:t>Уровень документа</w:t>
      </w:r>
      <w:r w:rsidRPr="00FB3E4F">
        <w:rPr>
          <w:rFonts w:eastAsia="Times New Roman"/>
          <w:szCs w:val="28"/>
          <w:lang w:val="ru-RU" w:eastAsia="ar-SA"/>
        </w:rPr>
        <w:t>»</w:t>
      </w:r>
    </w:p>
    <w:p w:rsidR="00611521" w:rsidRPr="00FB3E4F" w:rsidRDefault="00611521" w:rsidP="00611521">
      <w:pPr>
        <w:tabs>
          <w:tab w:val="left" w:pos="709"/>
        </w:tabs>
        <w:ind w:firstLine="0"/>
        <w:jc w:val="center"/>
        <w:rPr>
          <w:szCs w:val="28"/>
          <w:lang w:val="ru-RU"/>
        </w:rPr>
      </w:pPr>
    </w:p>
    <w:p w:rsidR="00611521" w:rsidRPr="00ED270B" w:rsidRDefault="00240070" w:rsidP="00611521">
      <w:pPr>
        <w:tabs>
          <w:tab w:val="left" w:pos="709"/>
        </w:tabs>
        <w:ind w:firstLine="0"/>
        <w:jc w:val="center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43600" cy="2105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1521" w:rsidRPr="00CA292C">
        <w:rPr>
          <w:noProof/>
          <w:szCs w:val="28"/>
          <w:lang w:val="ru-RU" w:eastAsia="ru-RU"/>
        </w:rPr>
        <w:t xml:space="preserve"> </w:t>
      </w:r>
    </w:p>
    <w:p w:rsidR="00611521" w:rsidRDefault="00611521" w:rsidP="00611521">
      <w:pPr>
        <w:tabs>
          <w:tab w:val="left" w:pos="709"/>
        </w:tabs>
        <w:ind w:firstLine="0"/>
        <w:jc w:val="center"/>
        <w:rPr>
          <w:rFonts w:eastAsia="Times New Roman"/>
          <w:szCs w:val="28"/>
          <w:lang w:val="ru-RU" w:eastAsia="ar-SA"/>
        </w:rPr>
      </w:pPr>
      <w:r w:rsidRPr="007B30E6">
        <w:rPr>
          <w:szCs w:val="28"/>
          <w:lang w:val="ru-RU"/>
        </w:rPr>
        <w:t xml:space="preserve">Рисунок 3 – Раздел </w:t>
      </w:r>
      <w:r w:rsidRPr="007B30E6">
        <w:rPr>
          <w:rFonts w:eastAsia="Times New Roman"/>
          <w:szCs w:val="28"/>
          <w:lang w:val="ru-RU" w:eastAsia="ar-SA"/>
        </w:rPr>
        <w:t>«</w:t>
      </w:r>
      <w:r>
        <w:rPr>
          <w:rFonts w:eastAsia="Times New Roman"/>
          <w:szCs w:val="28"/>
          <w:lang w:val="ru-RU" w:eastAsia="ar-SA"/>
        </w:rPr>
        <w:t>Уровень предложения</w:t>
      </w:r>
      <w:r w:rsidRPr="007B30E6">
        <w:rPr>
          <w:rFonts w:eastAsia="Times New Roman"/>
          <w:szCs w:val="28"/>
          <w:lang w:val="ru-RU" w:eastAsia="ar-SA"/>
        </w:rPr>
        <w:t>»</w:t>
      </w:r>
    </w:p>
    <w:p w:rsidR="00611521" w:rsidRPr="007B30E6" w:rsidRDefault="00611521" w:rsidP="00611521">
      <w:pPr>
        <w:tabs>
          <w:tab w:val="left" w:pos="709"/>
        </w:tabs>
        <w:ind w:firstLine="0"/>
        <w:jc w:val="center"/>
        <w:rPr>
          <w:szCs w:val="28"/>
          <w:lang w:val="ru-RU"/>
        </w:rPr>
      </w:pPr>
    </w:p>
    <w:p w:rsidR="00611521" w:rsidRPr="00FB3E4F" w:rsidRDefault="00611521" w:rsidP="00611521">
      <w:pPr>
        <w:tabs>
          <w:tab w:val="left" w:pos="709"/>
        </w:tabs>
        <w:ind w:firstLine="0"/>
        <w:jc w:val="center"/>
        <w:rPr>
          <w:szCs w:val="28"/>
          <w:lang w:val="ru-RU"/>
        </w:rPr>
      </w:pPr>
    </w:p>
    <w:p w:rsidR="00611521" w:rsidRPr="00FB3E4F" w:rsidRDefault="00611521" w:rsidP="00611521">
      <w:pPr>
        <w:pStyle w:val="af5"/>
        <w:ind w:left="0" w:firstLine="709"/>
        <w:jc w:val="both"/>
        <w:rPr>
          <w:lang w:val="ru-RU" w:eastAsia="ar-SA"/>
        </w:rPr>
      </w:pPr>
      <w:r>
        <w:rPr>
          <w:lang w:val="ru-RU"/>
        </w:rPr>
        <w:t xml:space="preserve">Главным недостатком данного сервиса является  отсутствие поддержки русского языка и вероятность отключения сервиса ввиду политической обстановки. </w:t>
      </w:r>
    </w:p>
    <w:p w:rsidR="00611521" w:rsidRPr="00FB3E4F" w:rsidRDefault="00611521" w:rsidP="00611521">
      <w:pPr>
        <w:tabs>
          <w:tab w:val="left" w:pos="709"/>
        </w:tabs>
        <w:rPr>
          <w:lang w:val="ru-RU"/>
        </w:rPr>
      </w:pPr>
      <w:r>
        <w:rPr>
          <w:rFonts w:eastAsia="Times New Roman"/>
          <w:szCs w:val="28"/>
          <w:lang w:val="ru-RU" w:eastAsia="ar-SA"/>
        </w:rPr>
        <w:t xml:space="preserve">Опираясь на приведенный </w:t>
      </w:r>
      <w:proofErr w:type="gramStart"/>
      <w:r>
        <w:rPr>
          <w:rFonts w:eastAsia="Times New Roman"/>
          <w:szCs w:val="28"/>
          <w:lang w:val="ru-RU" w:eastAsia="ar-SA"/>
        </w:rPr>
        <w:t>пример</w:t>
      </w:r>
      <w:proofErr w:type="gramEnd"/>
      <w:r>
        <w:rPr>
          <w:rFonts w:eastAsia="Times New Roman"/>
          <w:szCs w:val="28"/>
          <w:lang w:val="ru-RU" w:eastAsia="ar-SA"/>
        </w:rPr>
        <w:t xml:space="preserve"> следует вывод, что существует необходимость в создании аналогичного продукта способного поддерживать русский язык, а так же неспособного поддерживать связь с сетью интернет.</w:t>
      </w:r>
      <w:r w:rsidRPr="00FB3E4F">
        <w:rPr>
          <w:rFonts w:eastAsia="Times New Roman"/>
          <w:szCs w:val="28"/>
          <w:lang w:val="ru-RU" w:eastAsia="ar-SA"/>
        </w:rPr>
        <w:t xml:space="preserve"> </w:t>
      </w:r>
    </w:p>
    <w:p w:rsidR="00611521" w:rsidRPr="00EB36D6" w:rsidRDefault="00611521" w:rsidP="00611521">
      <w:pPr>
        <w:pStyle w:val="2"/>
      </w:pPr>
      <w:bookmarkStart w:id="7" w:name="_TOC_250003"/>
      <w:r w:rsidRPr="00EB36D6">
        <w:t xml:space="preserve"> </w:t>
      </w:r>
      <w:bookmarkStart w:id="8" w:name="_Toc74777251"/>
      <w:bookmarkStart w:id="9" w:name="_Toc102175363"/>
      <w:r w:rsidRPr="00EB36D6">
        <w:t>Анализ функциональных и эксплуатационных</w:t>
      </w:r>
      <w:r w:rsidRPr="00EB36D6">
        <w:rPr>
          <w:spacing w:val="-9"/>
        </w:rPr>
        <w:t xml:space="preserve"> </w:t>
      </w:r>
      <w:bookmarkEnd w:id="7"/>
      <w:r w:rsidRPr="00EB36D6">
        <w:t>требований</w:t>
      </w:r>
      <w:bookmarkEnd w:id="8"/>
      <w:bookmarkEnd w:id="9"/>
    </w:p>
    <w:p w:rsidR="00611521" w:rsidRPr="00EB36D6" w:rsidRDefault="00611521" w:rsidP="00611521">
      <w:pPr>
        <w:pStyle w:val="3"/>
      </w:pPr>
      <w:bookmarkStart w:id="10" w:name="_Toc74777252"/>
      <w:bookmarkStart w:id="11" w:name="_Toc102175364"/>
      <w:r w:rsidRPr="00EB36D6">
        <w:t>Стандарты</w:t>
      </w:r>
      <w:bookmarkEnd w:id="10"/>
      <w:bookmarkEnd w:id="11"/>
    </w:p>
    <w:p w:rsidR="00611521" w:rsidRPr="00EB36D6" w:rsidRDefault="00611521" w:rsidP="0061152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 xml:space="preserve">Программный продукт разрабатывается на основании следующих </w:t>
      </w:r>
      <w:r w:rsidRPr="00EB36D6">
        <w:rPr>
          <w:lang w:val="ru-RU"/>
        </w:rPr>
        <w:lastRenderedPageBreak/>
        <w:t>государственных стандартов:</w:t>
      </w:r>
    </w:p>
    <w:p w:rsidR="00611521" w:rsidRPr="00EB36D6" w:rsidRDefault="00611521" w:rsidP="00611521">
      <w:pPr>
        <w:pStyle w:val="a3"/>
        <w:numPr>
          <w:ilvl w:val="0"/>
          <w:numId w:val="4"/>
        </w:numPr>
        <w:tabs>
          <w:tab w:val="left" w:pos="0"/>
        </w:tabs>
        <w:autoSpaceDE w:val="0"/>
        <w:autoSpaceDN w:val="0"/>
        <w:ind w:left="0" w:firstLine="709"/>
        <w:contextualSpacing w:val="0"/>
      </w:pPr>
      <w:r w:rsidRPr="00EB36D6">
        <w:t>Межгосудар</w:t>
      </w:r>
      <w:r w:rsidR="009F7C29">
        <w:t>ственный стандарт ГОСТ 7.32-2017</w:t>
      </w:r>
      <w:r w:rsidRPr="00EB36D6">
        <w:t xml:space="preserve"> «Система стандартов по информации, библиотечному и издательскому делу. Отчет о научно – исследовательской работе. Структура и правила</w:t>
      </w:r>
      <w:r w:rsidRPr="00EB36D6">
        <w:rPr>
          <w:spacing w:val="4"/>
        </w:rPr>
        <w:t xml:space="preserve"> </w:t>
      </w:r>
      <w:r w:rsidRPr="00EB36D6">
        <w:t>оформления».</w:t>
      </w:r>
    </w:p>
    <w:p w:rsidR="00611521" w:rsidRPr="00EB36D6" w:rsidRDefault="00611521" w:rsidP="00611521">
      <w:pPr>
        <w:pStyle w:val="a3"/>
        <w:numPr>
          <w:ilvl w:val="0"/>
          <w:numId w:val="4"/>
        </w:numPr>
        <w:tabs>
          <w:tab w:val="left" w:pos="0"/>
          <w:tab w:val="left" w:pos="709"/>
        </w:tabs>
        <w:autoSpaceDE w:val="0"/>
        <w:autoSpaceDN w:val="0"/>
        <w:ind w:left="0" w:firstLine="709"/>
        <w:contextualSpacing w:val="0"/>
      </w:pPr>
      <w:r w:rsidRPr="00EB36D6">
        <w:t>Международный стандарт ISO/IEC 12207. Информационные технологии. Процессы жизненного цикла программного</w:t>
      </w:r>
      <w:r w:rsidRPr="00EB36D6">
        <w:rPr>
          <w:spacing w:val="-4"/>
        </w:rPr>
        <w:t xml:space="preserve"> </w:t>
      </w:r>
      <w:r w:rsidRPr="00EB36D6">
        <w:t>обеспечения.</w:t>
      </w:r>
    </w:p>
    <w:p w:rsidR="00611521" w:rsidRPr="00EB36D6" w:rsidRDefault="00611521" w:rsidP="00611521">
      <w:pPr>
        <w:pStyle w:val="a3"/>
        <w:numPr>
          <w:ilvl w:val="0"/>
          <w:numId w:val="4"/>
        </w:numPr>
        <w:tabs>
          <w:tab w:val="left" w:pos="0"/>
        </w:tabs>
        <w:autoSpaceDE w:val="0"/>
        <w:autoSpaceDN w:val="0"/>
        <w:ind w:left="0" w:firstLine="709"/>
        <w:contextualSpacing w:val="0"/>
      </w:pPr>
      <w:r w:rsidRPr="00EB36D6">
        <w:t>ГОСТ 34.601-90. Автоматизированные системы. Стадии</w:t>
      </w:r>
      <w:r w:rsidRPr="00EB36D6">
        <w:rPr>
          <w:spacing w:val="-5"/>
        </w:rPr>
        <w:t xml:space="preserve"> </w:t>
      </w:r>
      <w:r w:rsidRPr="00EB36D6">
        <w:t>создания.</w:t>
      </w:r>
    </w:p>
    <w:p w:rsidR="00611521" w:rsidRPr="00EB36D6" w:rsidRDefault="00611521" w:rsidP="00611521">
      <w:pPr>
        <w:pStyle w:val="a3"/>
        <w:numPr>
          <w:ilvl w:val="0"/>
          <w:numId w:val="4"/>
        </w:numPr>
        <w:tabs>
          <w:tab w:val="left" w:pos="0"/>
        </w:tabs>
        <w:autoSpaceDE w:val="0"/>
        <w:autoSpaceDN w:val="0"/>
        <w:ind w:left="0" w:firstLine="710"/>
        <w:contextualSpacing w:val="0"/>
      </w:pPr>
      <w:r w:rsidRPr="00EB36D6"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611521" w:rsidRPr="00EB36D6" w:rsidRDefault="00611521" w:rsidP="00611521">
      <w:pPr>
        <w:pStyle w:val="a3"/>
        <w:numPr>
          <w:ilvl w:val="0"/>
          <w:numId w:val="4"/>
        </w:numPr>
        <w:tabs>
          <w:tab w:val="left" w:pos="0"/>
        </w:tabs>
        <w:autoSpaceDE w:val="0"/>
        <w:autoSpaceDN w:val="0"/>
        <w:ind w:left="0" w:firstLine="709"/>
        <w:contextualSpacing w:val="0"/>
      </w:pPr>
      <w:r w:rsidRPr="00EB36D6">
        <w:t>ГОСТ 34.603-92. Информационная технология. Виды испытаний автоматизированных</w:t>
      </w:r>
      <w:r w:rsidRPr="00EB36D6">
        <w:rPr>
          <w:spacing w:val="-4"/>
        </w:rPr>
        <w:t xml:space="preserve"> </w:t>
      </w:r>
      <w:r w:rsidRPr="00EB36D6">
        <w:t>систем.</w:t>
      </w:r>
    </w:p>
    <w:p w:rsidR="00611521" w:rsidRPr="00EB36D6" w:rsidRDefault="00611521" w:rsidP="00611521">
      <w:pPr>
        <w:pStyle w:val="3"/>
      </w:pPr>
      <w:bookmarkStart w:id="12" w:name="_Toc74777253"/>
      <w:bookmarkStart w:id="13" w:name="_Toc102175365"/>
      <w:r w:rsidRPr="00EB36D6">
        <w:t>Функциональные требования</w:t>
      </w:r>
      <w:r w:rsidRPr="00EB36D6">
        <w:rPr>
          <w:spacing w:val="-1"/>
        </w:rPr>
        <w:t xml:space="preserve"> </w:t>
      </w:r>
      <w:r w:rsidRPr="00EB36D6">
        <w:t>пользователя</w:t>
      </w:r>
      <w:bookmarkEnd w:id="12"/>
      <w:bookmarkEnd w:id="13"/>
    </w:p>
    <w:p w:rsidR="00611521" w:rsidRPr="001504E6" w:rsidRDefault="00611521" w:rsidP="00611521">
      <w:pPr>
        <w:pStyle w:val="af5"/>
        <w:ind w:left="0" w:right="153" w:firstLine="709"/>
        <w:jc w:val="both"/>
        <w:rPr>
          <w:rFonts w:eastAsiaTheme="minorHAnsi"/>
          <w:lang w:val="ru-RU"/>
        </w:rPr>
      </w:pPr>
      <w:r w:rsidRPr="00EB36D6">
        <w:rPr>
          <w:lang w:val="ru-RU"/>
        </w:rPr>
        <w:t>Программный продукт, разрабатываемый в рамках выпускной квалификационной работы должен удовлетворять следующему перечню функциональных требований:</w:t>
      </w:r>
      <w:sdt>
        <w:sdtPr>
          <w:tag w:val="goog_rdk_745"/>
          <w:id w:val="-104205677"/>
        </w:sdtPr>
        <w:sdtContent/>
      </w:sdt>
    </w:p>
    <w:p w:rsidR="00611521" w:rsidRDefault="00830193" w:rsidP="00611521">
      <w:pPr>
        <w:pStyle w:val="a3"/>
        <w:widowControl/>
        <w:numPr>
          <w:ilvl w:val="0"/>
          <w:numId w:val="6"/>
        </w:numPr>
        <w:tabs>
          <w:tab w:val="left" w:pos="0"/>
        </w:tabs>
        <w:ind w:left="0" w:firstLine="709"/>
      </w:pPr>
      <w:r>
        <w:t>п</w:t>
      </w:r>
      <w:r w:rsidR="00611521">
        <w:t>редоставить возможность ввода сообщения;</w:t>
      </w:r>
    </w:p>
    <w:p w:rsidR="00611521" w:rsidRDefault="00830193" w:rsidP="00611521">
      <w:pPr>
        <w:pStyle w:val="a3"/>
        <w:widowControl/>
        <w:numPr>
          <w:ilvl w:val="0"/>
          <w:numId w:val="6"/>
        </w:numPr>
        <w:tabs>
          <w:tab w:val="left" w:pos="0"/>
        </w:tabs>
        <w:ind w:left="0" w:firstLine="709"/>
      </w:pPr>
      <w:r>
        <w:t>о</w:t>
      </w:r>
      <w:r w:rsidR="00611521">
        <w:t>беспечить точный анализ;</w:t>
      </w:r>
    </w:p>
    <w:p w:rsidR="00611521" w:rsidRDefault="00830193" w:rsidP="00611521">
      <w:pPr>
        <w:pStyle w:val="a3"/>
        <w:widowControl/>
        <w:numPr>
          <w:ilvl w:val="0"/>
          <w:numId w:val="6"/>
        </w:numPr>
        <w:tabs>
          <w:tab w:val="left" w:pos="0"/>
        </w:tabs>
        <w:ind w:left="0" w:firstLine="709"/>
      </w:pPr>
      <w:r>
        <w:t>п</w:t>
      </w:r>
      <w:r w:rsidR="00611521">
        <w:t>редоставить информацию об обработке введенного сообщения;</w:t>
      </w:r>
    </w:p>
    <w:p w:rsidR="00611521" w:rsidRDefault="00830193" w:rsidP="00611521">
      <w:pPr>
        <w:pStyle w:val="a3"/>
        <w:widowControl/>
        <w:numPr>
          <w:ilvl w:val="0"/>
          <w:numId w:val="6"/>
        </w:numPr>
        <w:tabs>
          <w:tab w:val="left" w:pos="0"/>
        </w:tabs>
        <w:ind w:left="0" w:firstLine="709"/>
      </w:pPr>
      <w:r>
        <w:t>с</w:t>
      </w:r>
      <w:r w:rsidR="00611521">
        <w:t>охранить сообщение с результатом его обработки.</w:t>
      </w:r>
    </w:p>
    <w:p w:rsidR="00611521" w:rsidRPr="00EB36D6" w:rsidRDefault="00611521" w:rsidP="00611521">
      <w:pPr>
        <w:pStyle w:val="3"/>
      </w:pPr>
      <w:bookmarkStart w:id="14" w:name="_Toc74777254"/>
      <w:bookmarkStart w:id="15" w:name="_Toc102175366"/>
      <w:r w:rsidRPr="00EB36D6">
        <w:t>Входные</w:t>
      </w:r>
      <w:r w:rsidRPr="00EB36D6">
        <w:rPr>
          <w:spacing w:val="1"/>
        </w:rPr>
        <w:t xml:space="preserve"> </w:t>
      </w:r>
      <w:r w:rsidRPr="00EB36D6">
        <w:t>данные</w:t>
      </w:r>
      <w:bookmarkEnd w:id="14"/>
      <w:bookmarkEnd w:id="15"/>
    </w:p>
    <w:p w:rsidR="00611521" w:rsidRPr="00EB36D6" w:rsidRDefault="00611521" w:rsidP="0061152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На вход программе поступает</w:t>
      </w:r>
      <w:r>
        <w:rPr>
          <w:lang w:val="ru-RU"/>
        </w:rPr>
        <w:t xml:space="preserve"> вводимое пользователем текстовое сообщение на русском языке.</w:t>
      </w:r>
      <w:r w:rsidRPr="00EB36D6">
        <w:rPr>
          <w:lang w:val="ru-RU"/>
        </w:rPr>
        <w:t xml:space="preserve"> </w:t>
      </w:r>
    </w:p>
    <w:p w:rsidR="00611521" w:rsidRPr="00EB36D6" w:rsidRDefault="00611521" w:rsidP="00611521">
      <w:pPr>
        <w:pStyle w:val="3"/>
      </w:pPr>
      <w:bookmarkStart w:id="16" w:name="_Toc74777255"/>
      <w:bookmarkStart w:id="17" w:name="_Toc102175367"/>
      <w:r w:rsidRPr="00EB36D6">
        <w:t>Выходные</w:t>
      </w:r>
      <w:r w:rsidRPr="00EB36D6">
        <w:rPr>
          <w:spacing w:val="1"/>
        </w:rPr>
        <w:t xml:space="preserve"> </w:t>
      </w:r>
      <w:r w:rsidRPr="00EB36D6">
        <w:t>данные</w:t>
      </w:r>
      <w:bookmarkEnd w:id="16"/>
      <w:bookmarkEnd w:id="17"/>
    </w:p>
    <w:p w:rsidR="00611521" w:rsidRPr="00EB36D6" w:rsidRDefault="00611521" w:rsidP="00611521">
      <w:pPr>
        <w:pStyle w:val="af5"/>
        <w:ind w:left="0" w:firstLine="709"/>
        <w:jc w:val="both"/>
        <w:rPr>
          <w:lang w:val="ru-RU"/>
        </w:rPr>
      </w:pPr>
      <w:r>
        <w:rPr>
          <w:lang w:val="ru-RU"/>
        </w:rPr>
        <w:t xml:space="preserve">Результатом работы программы является информация </w:t>
      </w:r>
      <w:proofErr w:type="gramStart"/>
      <w:r>
        <w:rPr>
          <w:lang w:val="ru-RU"/>
        </w:rPr>
        <w:t>о</w:t>
      </w:r>
      <w:proofErr w:type="gramEnd"/>
      <w:r>
        <w:rPr>
          <w:lang w:val="ru-RU"/>
        </w:rPr>
        <w:t xml:space="preserve"> сообщений, </w:t>
      </w:r>
      <w:r>
        <w:rPr>
          <w:lang w:val="ru-RU"/>
        </w:rPr>
        <w:lastRenderedPageBreak/>
        <w:t xml:space="preserve">выводимая на экран. В частности процентная оценка того, </w:t>
      </w:r>
      <w:proofErr w:type="gramStart"/>
      <w:r>
        <w:rPr>
          <w:lang w:val="ru-RU"/>
        </w:rPr>
        <w:t>на сколько</w:t>
      </w:r>
      <w:proofErr w:type="gramEnd"/>
      <w:r>
        <w:rPr>
          <w:lang w:val="ru-RU"/>
        </w:rPr>
        <w:t xml:space="preserve"> текст является позитивным, а так же негативным. </w:t>
      </w:r>
    </w:p>
    <w:p w:rsidR="00611521" w:rsidRPr="00EB36D6" w:rsidRDefault="00611521" w:rsidP="00611521">
      <w:pPr>
        <w:pStyle w:val="3"/>
      </w:pPr>
      <w:bookmarkStart w:id="18" w:name="_Toc74777256"/>
      <w:bookmarkStart w:id="19" w:name="_Toc102175368"/>
      <w:r w:rsidRPr="00EB36D6">
        <w:t>Требования к</w:t>
      </w:r>
      <w:r w:rsidRPr="00EB36D6">
        <w:rPr>
          <w:spacing w:val="2"/>
        </w:rPr>
        <w:t xml:space="preserve"> </w:t>
      </w:r>
      <w:r w:rsidRPr="00EB36D6">
        <w:t>интерфейсу</w:t>
      </w:r>
      <w:bookmarkEnd w:id="18"/>
      <w:bookmarkEnd w:id="19"/>
    </w:p>
    <w:p w:rsidR="00611521" w:rsidRDefault="00611521" w:rsidP="00611521">
      <w:pPr>
        <w:rPr>
          <w:szCs w:val="28"/>
          <w:lang w:val="ru-RU"/>
        </w:rPr>
      </w:pPr>
      <w:r w:rsidRPr="00EB36D6">
        <w:rPr>
          <w:szCs w:val="28"/>
          <w:lang w:val="ru-RU"/>
        </w:rPr>
        <w:t xml:space="preserve">Программный продукт должен </w:t>
      </w:r>
      <w:r>
        <w:rPr>
          <w:szCs w:val="28"/>
          <w:lang w:val="ru-RU"/>
        </w:rPr>
        <w:t xml:space="preserve">иметь поля для ввода требующего обработки  текстового сообщения и вывода информации, полученной в ходе работы программы. </w:t>
      </w:r>
    </w:p>
    <w:p w:rsidR="00611521" w:rsidRPr="00EB36D6" w:rsidRDefault="00611521" w:rsidP="00611521">
      <w:pPr>
        <w:rPr>
          <w:szCs w:val="28"/>
          <w:lang w:val="ru-RU"/>
        </w:rPr>
      </w:pPr>
      <w:r>
        <w:rPr>
          <w:szCs w:val="28"/>
          <w:lang w:val="ru-RU"/>
        </w:rPr>
        <w:t>Интерфейс должен быть простым, удобным и интуитивно понятным для пользователей, не имеющих навыков работы с программой.</w:t>
      </w:r>
    </w:p>
    <w:p w:rsidR="00611521" w:rsidRPr="00EB36D6" w:rsidRDefault="00611521" w:rsidP="00611521">
      <w:pPr>
        <w:pStyle w:val="3"/>
      </w:pPr>
      <w:bookmarkStart w:id="20" w:name="_Toc74777257"/>
      <w:bookmarkStart w:id="21" w:name="_Toc102175369"/>
      <w:r w:rsidRPr="00EB36D6">
        <w:t>Требования к</w:t>
      </w:r>
      <w:r w:rsidRPr="00EB36D6">
        <w:rPr>
          <w:spacing w:val="2"/>
        </w:rPr>
        <w:t xml:space="preserve"> </w:t>
      </w:r>
      <w:r w:rsidRPr="00EB36D6">
        <w:t>надежности</w:t>
      </w:r>
      <w:bookmarkEnd w:id="20"/>
      <w:bookmarkEnd w:id="21"/>
    </w:p>
    <w:p w:rsidR="00611521" w:rsidRPr="00EB36D6" w:rsidRDefault="00611521" w:rsidP="0061152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При работе с программным продуктом необходимо предусмотреть:</w:t>
      </w:r>
    </w:p>
    <w:p w:rsidR="00611521" w:rsidRDefault="00611521" w:rsidP="00611521">
      <w:pPr>
        <w:pStyle w:val="a3"/>
        <w:numPr>
          <w:ilvl w:val="0"/>
          <w:numId w:val="14"/>
        </w:numPr>
        <w:tabs>
          <w:tab w:val="left" w:pos="0"/>
        </w:tabs>
        <w:autoSpaceDE w:val="0"/>
        <w:autoSpaceDN w:val="0"/>
        <w:ind w:left="0" w:firstLine="709"/>
        <w:contextualSpacing w:val="0"/>
      </w:pPr>
      <w:r>
        <w:t>Исключить возможность пользователя совершения ошибок приводящих к поломке программного продукта;</w:t>
      </w:r>
    </w:p>
    <w:p w:rsidR="00611521" w:rsidRDefault="00611521" w:rsidP="00611521">
      <w:pPr>
        <w:pStyle w:val="a3"/>
        <w:numPr>
          <w:ilvl w:val="0"/>
          <w:numId w:val="14"/>
        </w:numPr>
        <w:tabs>
          <w:tab w:val="left" w:pos="0"/>
        </w:tabs>
        <w:autoSpaceDE w:val="0"/>
        <w:autoSpaceDN w:val="0"/>
        <w:ind w:left="0" w:firstLine="709"/>
        <w:contextualSpacing w:val="0"/>
      </w:pPr>
      <w:r>
        <w:t>Исключить возможность отображения результата без введения данных;</w:t>
      </w:r>
    </w:p>
    <w:p w:rsidR="00611521" w:rsidRPr="00565E81" w:rsidRDefault="00611521" w:rsidP="00611521">
      <w:pPr>
        <w:pStyle w:val="a3"/>
        <w:numPr>
          <w:ilvl w:val="0"/>
          <w:numId w:val="14"/>
        </w:numPr>
        <w:tabs>
          <w:tab w:val="left" w:pos="0"/>
        </w:tabs>
        <w:autoSpaceDE w:val="0"/>
        <w:autoSpaceDN w:val="0"/>
        <w:ind w:left="0" w:firstLine="709"/>
        <w:contextualSpacing w:val="0"/>
      </w:pPr>
      <w:r>
        <w:t>Исключить возможность сохранить результат работы программы и введенные данные, если таковых нет.</w:t>
      </w:r>
    </w:p>
    <w:p w:rsidR="00611521" w:rsidRPr="00EB36D6" w:rsidRDefault="00611521" w:rsidP="00611521">
      <w:pPr>
        <w:pStyle w:val="3"/>
      </w:pPr>
      <w:bookmarkStart w:id="22" w:name="_Toc74777258"/>
      <w:bookmarkStart w:id="23" w:name="_Toc102175370"/>
      <w:r w:rsidRPr="00EB36D6">
        <w:t>Требования к программной документации</w:t>
      </w:r>
      <w:bookmarkEnd w:id="22"/>
      <w:bookmarkEnd w:id="23"/>
    </w:p>
    <w:p w:rsidR="00611521" w:rsidRPr="00EB36D6" w:rsidRDefault="00611521" w:rsidP="0061152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В состав сопровождающей документации программного продукта должны входить следующие компоненты:</w:t>
      </w:r>
    </w:p>
    <w:p w:rsidR="00611521" w:rsidRPr="00EB36D6" w:rsidRDefault="00611521" w:rsidP="00611521">
      <w:pPr>
        <w:pStyle w:val="a3"/>
        <w:numPr>
          <w:ilvl w:val="0"/>
          <w:numId w:val="3"/>
        </w:numPr>
        <w:tabs>
          <w:tab w:val="left" w:pos="993"/>
        </w:tabs>
        <w:autoSpaceDE w:val="0"/>
        <w:autoSpaceDN w:val="0"/>
        <w:ind w:left="0" w:firstLine="593"/>
        <w:contextualSpacing w:val="0"/>
      </w:pPr>
      <w:r w:rsidRPr="00EB36D6">
        <w:t>Пояснительная записка на 30 – 50 листах, содержащая описание разработки.</w:t>
      </w:r>
    </w:p>
    <w:p w:rsidR="00611521" w:rsidRPr="00EB36D6" w:rsidRDefault="00611521" w:rsidP="00611521">
      <w:pPr>
        <w:pStyle w:val="a3"/>
        <w:numPr>
          <w:ilvl w:val="0"/>
          <w:numId w:val="3"/>
        </w:numPr>
        <w:tabs>
          <w:tab w:val="left" w:pos="993"/>
        </w:tabs>
        <w:autoSpaceDE w:val="0"/>
        <w:autoSpaceDN w:val="0"/>
        <w:ind w:left="0" w:firstLine="709"/>
        <w:contextualSpacing w:val="0"/>
      </w:pPr>
      <w:r w:rsidRPr="00EB36D6">
        <w:t>В приложении к пояснительной записке исходные текст</w:t>
      </w:r>
      <w:r>
        <w:t>ы основных модулей на языке C</w:t>
      </w:r>
      <w:r w:rsidRPr="00EB36D6">
        <w:t>#.</w:t>
      </w:r>
    </w:p>
    <w:p w:rsidR="00611521" w:rsidRPr="00D46849" w:rsidRDefault="00164952" w:rsidP="00611521">
      <w:pPr>
        <w:pStyle w:val="a3"/>
        <w:numPr>
          <w:ilvl w:val="0"/>
          <w:numId w:val="3"/>
        </w:numPr>
        <w:tabs>
          <w:tab w:val="left" w:pos="993"/>
        </w:tabs>
        <w:autoSpaceDE w:val="0"/>
        <w:autoSpaceDN w:val="0"/>
        <w:ind w:left="0" w:firstLine="709"/>
        <w:contextualSpacing w:val="0"/>
      </w:pPr>
      <w:r>
        <w:t>Пояснительная записка</w:t>
      </w:r>
      <w:r w:rsidR="00611521" w:rsidRPr="00EB36D6">
        <w:t xml:space="preserve">, задание на </w:t>
      </w:r>
      <w:r>
        <w:t>курсовую</w:t>
      </w:r>
      <w:r w:rsidR="00611521" w:rsidRPr="00EB36D6">
        <w:t xml:space="preserve"> работу, </w:t>
      </w:r>
      <w:sdt>
        <w:sdtPr>
          <w:tag w:val="goog_rdk_241"/>
          <w:id w:val="-1752036136"/>
        </w:sdtPr>
        <w:sdtContent/>
      </w:sdt>
      <w:sdt>
        <w:sdtPr>
          <w:tag w:val="goog_rdk_270"/>
          <w:id w:val="104937621"/>
        </w:sdtPr>
        <w:sdtContent/>
      </w:sdt>
      <w:sdt>
        <w:sdtPr>
          <w:tag w:val="goog_rdk_300"/>
          <w:id w:val="-51003899"/>
        </w:sdtPr>
        <w:sdtContent/>
      </w:sdt>
      <w:sdt>
        <w:sdtPr>
          <w:tag w:val="goog_rdk_332"/>
          <w:id w:val="604007717"/>
        </w:sdtPr>
        <w:sdtContent/>
      </w:sdt>
      <w:sdt>
        <w:sdtPr>
          <w:tag w:val="goog_rdk_364"/>
          <w:id w:val="1976717256"/>
        </w:sdtPr>
        <w:sdtContent/>
      </w:sdt>
      <w:sdt>
        <w:sdtPr>
          <w:tag w:val="goog_rdk_401"/>
          <w:id w:val="228277888"/>
        </w:sdtPr>
        <w:sdtContent/>
      </w:sdt>
      <w:sdt>
        <w:sdtPr>
          <w:tag w:val="goog_rdk_439"/>
          <w:id w:val="-50469495"/>
        </w:sdtPr>
        <w:sdtContent/>
      </w:sdt>
      <w:sdt>
        <w:sdtPr>
          <w:tag w:val="goog_rdk_477"/>
          <w:id w:val="599229307"/>
        </w:sdtPr>
        <w:sdtContent/>
      </w:sdt>
      <w:sdt>
        <w:sdtPr>
          <w:tag w:val="goog_rdk_517"/>
          <w:id w:val="1695816153"/>
        </w:sdtPr>
        <w:sdtContent/>
      </w:sdt>
      <w:sdt>
        <w:sdtPr>
          <w:tag w:val="goog_rdk_560"/>
          <w:id w:val="-379778129"/>
        </w:sdtPr>
        <w:sdtContent/>
      </w:sdt>
      <w:sdt>
        <w:sdtPr>
          <w:tag w:val="goog_rdk_604"/>
          <w:id w:val="-1903367007"/>
        </w:sdtPr>
        <w:sdtContent/>
      </w:sdt>
      <w:sdt>
        <w:sdtPr>
          <w:tag w:val="goog_rdk_648"/>
          <w:id w:val="1042477307"/>
        </w:sdtPr>
        <w:sdtContent/>
      </w:sdt>
      <w:sdt>
        <w:sdtPr>
          <w:tag w:val="goog_rdk_694"/>
          <w:id w:val="1196120588"/>
        </w:sdtPr>
        <w:sdtContent/>
      </w:sdt>
      <w:sdt>
        <w:sdtPr>
          <w:tag w:val="goog_rdk_742"/>
          <w:id w:val="-526637809"/>
        </w:sdtPr>
        <w:sdtContent/>
      </w:sdt>
      <w:sdt>
        <w:sdtPr>
          <w:tag w:val="goog_rdk_778"/>
          <w:id w:val="-301935298"/>
        </w:sdtPr>
        <w:sdtContent/>
      </w:sdt>
      <w:sdt>
        <w:sdtPr>
          <w:tag w:val="goog_rdk_828"/>
          <w:id w:val="392469447"/>
        </w:sdtPr>
        <w:sdtContent/>
      </w:sdt>
      <w:sdt>
        <w:sdtPr>
          <w:tag w:val="goog_rdk_880"/>
          <w:id w:val="2097289717"/>
        </w:sdtPr>
        <w:sdtContent/>
      </w:sdt>
      <w:r w:rsidR="00611521" w:rsidRPr="00EB36D6">
        <w:t xml:space="preserve"> справка</w:t>
      </w:r>
      <w:r>
        <w:t xml:space="preserve"> проверки</w:t>
      </w:r>
      <w:r w:rsidR="00611521" w:rsidRPr="00EB36D6">
        <w:t xml:space="preserve"> на</w:t>
      </w:r>
      <w:r>
        <w:t xml:space="preserve"> плагиат, отчет о проверке, </w:t>
      </w:r>
      <w:r w:rsidRPr="00EB36D6">
        <w:t>исходные тексты модулей на языке C#</w:t>
      </w:r>
      <w:r>
        <w:t xml:space="preserve"> на</w:t>
      </w:r>
      <w:r w:rsidR="00611521" w:rsidRPr="00EB36D6">
        <w:rPr>
          <w:spacing w:val="9"/>
        </w:rPr>
        <w:t xml:space="preserve"> </w:t>
      </w:r>
      <w:r w:rsidR="00611521" w:rsidRPr="00EB36D6">
        <w:t>CD-диске.</w:t>
      </w:r>
    </w:p>
    <w:p w:rsidR="00611521" w:rsidRPr="00EB36D6" w:rsidRDefault="00611521" w:rsidP="00611521">
      <w:pPr>
        <w:pStyle w:val="3"/>
      </w:pPr>
      <w:bookmarkStart w:id="24" w:name="_Toc74777259"/>
      <w:bookmarkStart w:id="25" w:name="_Toc102175371"/>
      <w:r w:rsidRPr="00EB36D6">
        <w:lastRenderedPageBreak/>
        <w:t>Требования к составу и параметрам технических</w:t>
      </w:r>
      <w:r w:rsidRPr="00EB36D6">
        <w:rPr>
          <w:spacing w:val="-7"/>
        </w:rPr>
        <w:t xml:space="preserve"> </w:t>
      </w:r>
      <w:r w:rsidRPr="00EB36D6">
        <w:t>средств</w:t>
      </w:r>
      <w:bookmarkEnd w:id="24"/>
      <w:bookmarkEnd w:id="25"/>
    </w:p>
    <w:p w:rsidR="00611521" w:rsidRPr="00EB36D6" w:rsidRDefault="00611521" w:rsidP="00611521">
      <w:pPr>
        <w:pStyle w:val="af5"/>
        <w:tabs>
          <w:tab w:val="left" w:pos="1134"/>
          <w:tab w:val="left" w:pos="1985"/>
          <w:tab w:val="left" w:pos="3353"/>
          <w:tab w:val="left" w:pos="4706"/>
          <w:tab w:val="left" w:pos="6148"/>
          <w:tab w:val="left" w:pos="8051"/>
        </w:tabs>
        <w:ind w:left="0" w:right="125" w:firstLine="709"/>
        <w:jc w:val="both"/>
        <w:rPr>
          <w:lang w:val="ru-RU"/>
        </w:rPr>
      </w:pPr>
      <w:r w:rsidRPr="00EB36D6">
        <w:rPr>
          <w:lang w:val="ru-RU"/>
        </w:rPr>
        <w:t>Система должна работать на персональных компьютерах. Минимальная</w:t>
      </w:r>
      <w:r w:rsidRPr="00EB36D6">
        <w:rPr>
          <w:spacing w:val="6"/>
          <w:lang w:val="ru-RU"/>
        </w:rPr>
        <w:t xml:space="preserve"> </w:t>
      </w:r>
      <w:r w:rsidRPr="00EB36D6">
        <w:rPr>
          <w:lang w:val="ru-RU"/>
        </w:rPr>
        <w:t>конфигурация:</w:t>
      </w:r>
    </w:p>
    <w:p w:rsidR="00611521" w:rsidRPr="00EB36D6" w:rsidRDefault="00611521" w:rsidP="00611521">
      <w:pPr>
        <w:pStyle w:val="a3"/>
        <w:numPr>
          <w:ilvl w:val="0"/>
          <w:numId w:val="5"/>
        </w:numPr>
        <w:tabs>
          <w:tab w:val="left" w:pos="709"/>
          <w:tab w:val="left" w:pos="993"/>
        </w:tabs>
        <w:autoSpaceDE w:val="0"/>
        <w:autoSpaceDN w:val="0"/>
        <w:ind w:left="0" w:firstLine="709"/>
        <w:contextualSpacing w:val="0"/>
        <w:jc w:val="left"/>
      </w:pPr>
      <w:r w:rsidRPr="00EB36D6">
        <w:t>тип процессора –</w:t>
      </w:r>
      <w:r w:rsidRPr="00EB36D6">
        <w:rPr>
          <w:spacing w:val="7"/>
        </w:rPr>
        <w:t xml:space="preserve"> </w:t>
      </w:r>
      <w:proofErr w:type="spellStart"/>
      <w:r w:rsidRPr="00EB36D6">
        <w:t>Pentium</w:t>
      </w:r>
      <w:proofErr w:type="spellEnd"/>
      <w:r w:rsidRPr="00EB36D6">
        <w:t>;</w:t>
      </w:r>
    </w:p>
    <w:p w:rsidR="00611521" w:rsidRPr="00EB36D6" w:rsidRDefault="00611521" w:rsidP="00611521">
      <w:pPr>
        <w:pStyle w:val="a3"/>
        <w:numPr>
          <w:ilvl w:val="0"/>
          <w:numId w:val="5"/>
        </w:numPr>
        <w:tabs>
          <w:tab w:val="left" w:pos="709"/>
          <w:tab w:val="left" w:pos="993"/>
        </w:tabs>
        <w:autoSpaceDE w:val="0"/>
        <w:autoSpaceDN w:val="0"/>
        <w:ind w:left="0" w:firstLine="709"/>
        <w:contextualSpacing w:val="0"/>
        <w:jc w:val="left"/>
      </w:pPr>
      <w:r w:rsidRPr="00EB36D6">
        <w:t xml:space="preserve">объем оперативного запоминающего устройства – </w:t>
      </w:r>
      <w:r w:rsidRPr="00EB36D6">
        <w:rPr>
          <w:color w:val="171717"/>
          <w:shd w:val="clear" w:color="auto" w:fill="FFFFFF"/>
        </w:rPr>
        <w:t>512 Мб</w:t>
      </w:r>
      <w:r w:rsidRPr="00EB36D6">
        <w:t>;</w:t>
      </w:r>
    </w:p>
    <w:p w:rsidR="00611521" w:rsidRPr="00EB36D6" w:rsidRDefault="00611521" w:rsidP="00611521">
      <w:pPr>
        <w:pStyle w:val="a3"/>
        <w:numPr>
          <w:ilvl w:val="0"/>
          <w:numId w:val="5"/>
        </w:numPr>
        <w:tabs>
          <w:tab w:val="left" w:pos="709"/>
          <w:tab w:val="left" w:pos="993"/>
        </w:tabs>
        <w:autoSpaceDE w:val="0"/>
        <w:autoSpaceDN w:val="0"/>
        <w:ind w:left="0" w:firstLine="709"/>
        <w:contextualSpacing w:val="0"/>
        <w:jc w:val="left"/>
      </w:pPr>
      <w:r w:rsidRPr="00EB36D6">
        <w:t xml:space="preserve">система – </w:t>
      </w:r>
      <w:proofErr w:type="spellStart"/>
      <w:r w:rsidRPr="00EB36D6">
        <w:t>Windows</w:t>
      </w:r>
      <w:proofErr w:type="spellEnd"/>
      <w:r w:rsidRPr="00EB36D6">
        <w:t xml:space="preserve"> 7, 10.</w:t>
      </w:r>
    </w:p>
    <w:p w:rsidR="00611521" w:rsidRPr="00EB36D6" w:rsidRDefault="00611521" w:rsidP="00611521">
      <w:pPr>
        <w:pStyle w:val="3"/>
      </w:pPr>
      <w:bookmarkStart w:id="26" w:name="_Toc74777260"/>
      <w:bookmarkStart w:id="27" w:name="_Toc102175372"/>
      <w:r w:rsidRPr="00EB36D6">
        <w:t>Модель вариантов</w:t>
      </w:r>
      <w:r w:rsidRPr="00EB36D6">
        <w:rPr>
          <w:spacing w:val="-3"/>
        </w:rPr>
        <w:t xml:space="preserve"> </w:t>
      </w:r>
      <w:r w:rsidRPr="00EB36D6">
        <w:t>использования</w:t>
      </w:r>
      <w:bookmarkEnd w:id="26"/>
      <w:bookmarkEnd w:id="27"/>
    </w:p>
    <w:p w:rsidR="00611521" w:rsidRPr="00EB36D6" w:rsidRDefault="00611521" w:rsidP="00611521">
      <w:pPr>
        <w:pStyle w:val="af5"/>
        <w:ind w:left="0" w:right="153" w:firstLine="708"/>
        <w:jc w:val="both"/>
        <w:rPr>
          <w:lang w:val="ru-RU"/>
        </w:rPr>
      </w:pPr>
      <w:r w:rsidRPr="00EB36D6">
        <w:rPr>
          <w:lang w:val="ru-RU"/>
        </w:rPr>
        <w:t>Действующие лица для диаграммы вариантов использования приведены в таблице</w:t>
      </w:r>
      <w:r w:rsidRPr="00EB36D6">
        <w:rPr>
          <w:spacing w:val="1"/>
          <w:lang w:val="ru-RU"/>
        </w:rPr>
        <w:t xml:space="preserve"> </w:t>
      </w:r>
      <w:r w:rsidRPr="00EB36D6">
        <w:rPr>
          <w:lang w:val="ru-RU"/>
        </w:rPr>
        <w:t>1.</w:t>
      </w:r>
    </w:p>
    <w:p w:rsidR="00611521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szCs w:val="28"/>
          <w:lang w:val="ru-RU" w:eastAsia="ru-RU"/>
        </w:rPr>
        <w:t>Для изображения варианта использов</w:t>
      </w:r>
      <w:r>
        <w:rPr>
          <w:rFonts w:eastAsia="Times New Roman"/>
          <w:szCs w:val="28"/>
          <w:lang w:val="ru-RU" w:eastAsia="ru-RU"/>
        </w:rPr>
        <w:t xml:space="preserve">ания применялся </w:t>
      </w:r>
      <w:proofErr w:type="spellStart"/>
      <w:r>
        <w:rPr>
          <w:rFonts w:eastAsia="Times New Roman"/>
          <w:szCs w:val="28"/>
          <w:lang w:val="ru-RU" w:eastAsia="ru-RU"/>
        </w:rPr>
        <w:t>Rational</w:t>
      </w:r>
      <w:proofErr w:type="spellEnd"/>
      <w:r>
        <w:rPr>
          <w:rFonts w:eastAsia="Times New Roman"/>
          <w:szCs w:val="28"/>
          <w:lang w:val="ru-RU" w:eastAsia="ru-RU"/>
        </w:rPr>
        <w:t xml:space="preserve"> </w:t>
      </w:r>
      <w:proofErr w:type="spellStart"/>
      <w:r>
        <w:rPr>
          <w:rFonts w:eastAsia="Times New Roman"/>
          <w:szCs w:val="28"/>
          <w:lang w:val="ru-RU" w:eastAsia="ru-RU"/>
        </w:rPr>
        <w:t>Rose</w:t>
      </w:r>
      <w:proofErr w:type="spellEnd"/>
      <w:r>
        <w:rPr>
          <w:rFonts w:eastAsia="Times New Roman"/>
          <w:szCs w:val="28"/>
          <w:lang w:val="ru-RU" w:eastAsia="ru-RU"/>
        </w:rPr>
        <w:t xml:space="preserve"> [4</w:t>
      </w:r>
      <w:r w:rsidRPr="00EB36D6">
        <w:rPr>
          <w:rFonts w:eastAsia="Times New Roman"/>
          <w:szCs w:val="28"/>
          <w:lang w:val="ru-RU" w:eastAsia="ru-RU"/>
        </w:rPr>
        <w:t>].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</w:p>
    <w:p w:rsidR="00611521" w:rsidRPr="00EB36D6" w:rsidRDefault="00611521" w:rsidP="00611521">
      <w:pPr>
        <w:pStyle w:val="af5"/>
        <w:ind w:left="0"/>
        <w:jc w:val="both"/>
        <w:rPr>
          <w:lang w:val="ru-RU"/>
        </w:rPr>
      </w:pPr>
      <w:r w:rsidRPr="00EB36D6">
        <w:rPr>
          <w:lang w:val="ru-RU"/>
        </w:rPr>
        <w:t xml:space="preserve">Таблица 1 </w:t>
      </w:r>
      <w:r w:rsidRPr="00EB36D6">
        <w:rPr>
          <w:b/>
          <w:lang w:val="ru-RU"/>
        </w:rPr>
        <w:t xml:space="preserve">– </w:t>
      </w:r>
      <w:r w:rsidRPr="00EB36D6">
        <w:rPr>
          <w:lang w:val="ru-RU"/>
        </w:rPr>
        <w:t>Действующие лица</w:t>
      </w:r>
    </w:p>
    <w:tbl>
      <w:tblPr>
        <w:tblStyle w:val="a5"/>
        <w:tblW w:w="0" w:type="auto"/>
        <w:tblInd w:w="-5" w:type="dxa"/>
        <w:tblLook w:val="04A0"/>
      </w:tblPr>
      <w:tblGrid>
        <w:gridCol w:w="4678"/>
        <w:gridCol w:w="4676"/>
      </w:tblGrid>
      <w:tr w:rsidR="00611521" w:rsidRPr="00EB36D6" w:rsidTr="00C735A3">
        <w:tc>
          <w:tcPr>
            <w:tcW w:w="4678" w:type="dxa"/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bCs/>
                <w:color w:val="000000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Действующее лицо</w:t>
            </w:r>
          </w:p>
        </w:tc>
        <w:tc>
          <w:tcPr>
            <w:tcW w:w="4676" w:type="dxa"/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bCs/>
                <w:color w:val="000000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Описание</w:t>
            </w:r>
          </w:p>
        </w:tc>
      </w:tr>
      <w:tr w:rsidR="00611521" w:rsidRPr="00EB36D6" w:rsidTr="00C735A3">
        <w:tc>
          <w:tcPr>
            <w:tcW w:w="4678" w:type="dxa"/>
          </w:tcPr>
          <w:p w:rsidR="00611521" w:rsidRPr="00EB36D6" w:rsidRDefault="00611521" w:rsidP="00C735A3">
            <w:pPr>
              <w:ind w:firstLine="0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>Пользователь</w:t>
            </w:r>
          </w:p>
        </w:tc>
        <w:tc>
          <w:tcPr>
            <w:tcW w:w="4676" w:type="dxa"/>
          </w:tcPr>
          <w:p w:rsidR="00611521" w:rsidRPr="00EB36D6" w:rsidRDefault="00611521" w:rsidP="00C735A3">
            <w:pPr>
              <w:ind w:firstLine="0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>Человек, исп</w:t>
            </w:r>
            <w:r>
              <w:rPr>
                <w:szCs w:val="28"/>
                <w:lang w:val="ru-RU"/>
              </w:rPr>
              <w:t>ользующий функционал программы</w:t>
            </w:r>
          </w:p>
        </w:tc>
      </w:tr>
    </w:tbl>
    <w:p w:rsidR="00611521" w:rsidRPr="00EB36D6" w:rsidRDefault="00611521" w:rsidP="00611521">
      <w:pPr>
        <w:pStyle w:val="af5"/>
        <w:tabs>
          <w:tab w:val="left" w:pos="709"/>
          <w:tab w:val="left" w:pos="2965"/>
          <w:tab w:val="left" w:pos="4159"/>
          <w:tab w:val="left" w:pos="5809"/>
          <w:tab w:val="left" w:pos="7663"/>
          <w:tab w:val="left" w:pos="8561"/>
        </w:tabs>
        <w:jc w:val="both"/>
        <w:rPr>
          <w:rFonts w:eastAsiaTheme="minorHAnsi"/>
          <w:lang w:val="ru-RU"/>
        </w:rPr>
      </w:pPr>
    </w:p>
    <w:p w:rsidR="00611521" w:rsidRDefault="00611521" w:rsidP="00611521">
      <w:pPr>
        <w:pStyle w:val="af5"/>
        <w:tabs>
          <w:tab w:val="left" w:pos="709"/>
          <w:tab w:val="left" w:pos="2965"/>
          <w:tab w:val="left" w:pos="4159"/>
          <w:tab w:val="left" w:pos="5809"/>
          <w:tab w:val="left" w:pos="7663"/>
          <w:tab w:val="left" w:pos="8561"/>
        </w:tabs>
        <w:ind w:left="0" w:firstLine="709"/>
        <w:jc w:val="both"/>
        <w:rPr>
          <w:lang w:val="ru-RU"/>
        </w:rPr>
      </w:pPr>
      <w:r w:rsidRPr="00EB36D6">
        <w:rPr>
          <w:spacing w:val="-3"/>
          <w:lang w:val="ru-RU"/>
        </w:rPr>
        <w:t xml:space="preserve">На </w:t>
      </w:r>
      <w:r w:rsidRPr="00EB36D6">
        <w:rPr>
          <w:lang w:val="ru-RU"/>
        </w:rPr>
        <w:t>основании анализа требований пользователя были выделены следующие варианты использования, представленные в таблице</w:t>
      </w:r>
      <w:r w:rsidRPr="00EB36D6">
        <w:rPr>
          <w:spacing w:val="12"/>
          <w:lang w:val="ru-RU"/>
        </w:rPr>
        <w:t xml:space="preserve"> </w:t>
      </w:r>
      <w:r w:rsidRPr="00EB36D6">
        <w:rPr>
          <w:lang w:val="ru-RU"/>
        </w:rPr>
        <w:t>2.</w:t>
      </w:r>
    </w:p>
    <w:p w:rsidR="00611521" w:rsidRPr="00EB36D6" w:rsidRDefault="00611521" w:rsidP="00611521">
      <w:pPr>
        <w:pStyle w:val="af5"/>
        <w:tabs>
          <w:tab w:val="left" w:pos="709"/>
          <w:tab w:val="left" w:pos="2965"/>
          <w:tab w:val="left" w:pos="4159"/>
          <w:tab w:val="left" w:pos="5809"/>
          <w:tab w:val="left" w:pos="7663"/>
          <w:tab w:val="left" w:pos="8561"/>
        </w:tabs>
        <w:ind w:left="0" w:firstLine="709"/>
        <w:jc w:val="both"/>
        <w:rPr>
          <w:lang w:val="ru-RU"/>
        </w:rPr>
      </w:pPr>
    </w:p>
    <w:p w:rsidR="00611521" w:rsidRPr="00EB36D6" w:rsidRDefault="00611521" w:rsidP="00611521">
      <w:pPr>
        <w:pStyle w:val="af5"/>
        <w:ind w:left="0"/>
        <w:jc w:val="both"/>
        <w:rPr>
          <w:lang w:val="ru-RU"/>
        </w:rPr>
      </w:pPr>
      <w:r w:rsidRPr="00EB36D6">
        <w:rPr>
          <w:lang w:val="ru-RU"/>
        </w:rPr>
        <w:t>Таблица 2 – Описание вариантов использования</w:t>
      </w:r>
    </w:p>
    <w:tbl>
      <w:tblPr>
        <w:tblStyle w:val="a5"/>
        <w:tblW w:w="0" w:type="auto"/>
        <w:tblInd w:w="-5" w:type="dxa"/>
        <w:tblLook w:val="04A0"/>
      </w:tblPr>
      <w:tblGrid>
        <w:gridCol w:w="4178"/>
        <w:gridCol w:w="5176"/>
      </w:tblGrid>
      <w:tr w:rsidR="00611521" w:rsidRPr="00704960" w:rsidTr="00C735A3">
        <w:tc>
          <w:tcPr>
            <w:tcW w:w="4178" w:type="dxa"/>
          </w:tcPr>
          <w:p w:rsidR="00611521" w:rsidRPr="00EB36D6" w:rsidRDefault="00611521" w:rsidP="00C735A3">
            <w:pPr>
              <w:ind w:firstLine="0"/>
              <w:jc w:val="center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>Вариант использования</w:t>
            </w:r>
          </w:p>
        </w:tc>
        <w:tc>
          <w:tcPr>
            <w:tcW w:w="5176" w:type="dxa"/>
          </w:tcPr>
          <w:p w:rsidR="00611521" w:rsidRPr="00EB36D6" w:rsidRDefault="00611521" w:rsidP="00C735A3">
            <w:pPr>
              <w:ind w:firstLine="0"/>
              <w:jc w:val="center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>Описание</w:t>
            </w:r>
          </w:p>
        </w:tc>
      </w:tr>
      <w:tr w:rsidR="00611521" w:rsidRPr="0062245D" w:rsidTr="00C735A3">
        <w:tc>
          <w:tcPr>
            <w:tcW w:w="4178" w:type="dxa"/>
          </w:tcPr>
          <w:p w:rsidR="00611521" w:rsidRPr="00EB36D6" w:rsidRDefault="00611521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Ввод</w:t>
            </w:r>
            <w:r w:rsidRPr="00EB36D6">
              <w:rPr>
                <w:szCs w:val="28"/>
                <w:lang w:val="ru-RU"/>
              </w:rPr>
              <w:t xml:space="preserve"> исходного </w:t>
            </w:r>
            <w:r>
              <w:rPr>
                <w:szCs w:val="28"/>
                <w:lang w:val="ru-RU"/>
              </w:rPr>
              <w:t>текста</w:t>
            </w:r>
          </w:p>
        </w:tc>
        <w:tc>
          <w:tcPr>
            <w:tcW w:w="5176" w:type="dxa"/>
          </w:tcPr>
          <w:p w:rsidR="00611521" w:rsidRPr="00EB36D6" w:rsidRDefault="00611521" w:rsidP="00C735A3">
            <w:pPr>
              <w:ind w:right="29" w:firstLine="0"/>
              <w:rPr>
                <w:szCs w:val="28"/>
                <w:lang w:val="ru-RU"/>
              </w:rPr>
            </w:pPr>
            <w:proofErr w:type="gramStart"/>
            <w:r w:rsidRPr="00EB36D6">
              <w:rPr>
                <w:szCs w:val="28"/>
                <w:lang w:val="ru-RU"/>
              </w:rPr>
              <w:t xml:space="preserve">Пользователь </w:t>
            </w:r>
            <w:r>
              <w:rPr>
                <w:szCs w:val="28"/>
                <w:lang w:val="ru-RU"/>
              </w:rPr>
              <w:t>вводит</w:t>
            </w:r>
            <w:r w:rsidRPr="00EB36D6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текст</w:t>
            </w:r>
            <w:r w:rsidRPr="00EB36D6">
              <w:rPr>
                <w:szCs w:val="28"/>
                <w:lang w:val="ru-RU"/>
              </w:rPr>
              <w:t xml:space="preserve"> в с</w:t>
            </w:r>
            <w:r>
              <w:rPr>
                <w:szCs w:val="28"/>
                <w:lang w:val="ru-RU"/>
              </w:rPr>
              <w:t>истему для дальнейший обработки</w:t>
            </w:r>
            <w:proofErr w:type="gramEnd"/>
          </w:p>
        </w:tc>
      </w:tr>
      <w:tr w:rsidR="00611521" w:rsidRPr="0062245D" w:rsidTr="00C735A3">
        <w:tc>
          <w:tcPr>
            <w:tcW w:w="4178" w:type="dxa"/>
          </w:tcPr>
          <w:p w:rsidR="00611521" w:rsidRPr="00EB36D6" w:rsidRDefault="00611521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Запуск анализа текста</w:t>
            </w:r>
          </w:p>
        </w:tc>
        <w:tc>
          <w:tcPr>
            <w:tcW w:w="5176" w:type="dxa"/>
          </w:tcPr>
          <w:p w:rsidR="00611521" w:rsidRPr="00EB36D6" w:rsidRDefault="00611521" w:rsidP="00C735A3">
            <w:pPr>
              <w:ind w:right="29" w:firstLine="0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 xml:space="preserve">Пользователь </w:t>
            </w:r>
            <w:r>
              <w:rPr>
                <w:szCs w:val="28"/>
                <w:lang w:val="ru-RU"/>
              </w:rPr>
              <w:t>запускает</w:t>
            </w:r>
            <w:r w:rsidRPr="00EB36D6">
              <w:rPr>
                <w:szCs w:val="28"/>
                <w:lang w:val="ru-RU"/>
              </w:rPr>
              <w:t xml:space="preserve"> анализ </w:t>
            </w:r>
            <w:r>
              <w:rPr>
                <w:szCs w:val="28"/>
                <w:lang w:val="ru-RU"/>
              </w:rPr>
              <w:t>текста</w:t>
            </w:r>
            <w:r w:rsidRPr="00EB36D6">
              <w:rPr>
                <w:szCs w:val="28"/>
                <w:lang w:val="ru-RU"/>
              </w:rPr>
              <w:t xml:space="preserve"> для </w:t>
            </w:r>
            <w:r>
              <w:rPr>
                <w:szCs w:val="28"/>
                <w:lang w:val="ru-RU"/>
              </w:rPr>
              <w:t>определения его эмоциональной окраски</w:t>
            </w:r>
          </w:p>
        </w:tc>
      </w:tr>
      <w:tr w:rsidR="00611521" w:rsidRPr="0062245D" w:rsidTr="00C735A3">
        <w:tc>
          <w:tcPr>
            <w:tcW w:w="4178" w:type="dxa"/>
          </w:tcPr>
          <w:p w:rsidR="00611521" w:rsidRPr="00EB36D6" w:rsidRDefault="00611521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Вывод</w:t>
            </w:r>
            <w:r w:rsidRPr="00EB36D6">
              <w:rPr>
                <w:szCs w:val="28"/>
                <w:lang w:val="ru-RU"/>
              </w:rPr>
              <w:t xml:space="preserve"> результат</w:t>
            </w:r>
            <w:r>
              <w:rPr>
                <w:szCs w:val="28"/>
                <w:lang w:val="ru-RU"/>
              </w:rPr>
              <w:t>а</w:t>
            </w:r>
          </w:p>
        </w:tc>
        <w:tc>
          <w:tcPr>
            <w:tcW w:w="5176" w:type="dxa"/>
          </w:tcPr>
          <w:p w:rsidR="00611521" w:rsidRPr="00EB36D6" w:rsidRDefault="00611521" w:rsidP="00C735A3">
            <w:pPr>
              <w:ind w:right="29" w:firstLine="0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 xml:space="preserve">Вывод на экран </w:t>
            </w:r>
            <w:r>
              <w:rPr>
                <w:szCs w:val="28"/>
                <w:lang w:val="ru-RU"/>
              </w:rPr>
              <w:t xml:space="preserve">информации об </w:t>
            </w:r>
            <w:r>
              <w:rPr>
                <w:szCs w:val="28"/>
                <w:lang w:val="ru-RU"/>
              </w:rPr>
              <w:lastRenderedPageBreak/>
              <w:t>эмоциональной окраске текста</w:t>
            </w:r>
          </w:p>
        </w:tc>
      </w:tr>
      <w:tr w:rsidR="00611521" w:rsidRPr="0062245D" w:rsidTr="00C735A3">
        <w:tc>
          <w:tcPr>
            <w:tcW w:w="4178" w:type="dxa"/>
          </w:tcPr>
          <w:p w:rsidR="00611521" w:rsidRPr="00EB36D6" w:rsidRDefault="00611521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lastRenderedPageBreak/>
              <w:t>Сохранение результата</w:t>
            </w:r>
          </w:p>
        </w:tc>
        <w:tc>
          <w:tcPr>
            <w:tcW w:w="5176" w:type="dxa"/>
          </w:tcPr>
          <w:p w:rsidR="00611521" w:rsidRPr="00EB36D6" w:rsidRDefault="00611521" w:rsidP="00C735A3">
            <w:pPr>
              <w:ind w:right="2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Сохранение информации о данных и результата работы программы</w:t>
            </w:r>
          </w:p>
        </w:tc>
      </w:tr>
    </w:tbl>
    <w:p w:rsidR="00611521" w:rsidRDefault="00611521" w:rsidP="00611521">
      <w:pPr>
        <w:pStyle w:val="af5"/>
        <w:ind w:left="0"/>
        <w:jc w:val="both"/>
        <w:rPr>
          <w:lang w:val="ru-RU"/>
        </w:rPr>
      </w:pPr>
    </w:p>
    <w:p w:rsidR="007A3BA7" w:rsidRPr="00FC40AC" w:rsidRDefault="00611521" w:rsidP="00611521">
      <w:pPr>
        <w:pStyle w:val="af5"/>
        <w:ind w:left="0" w:firstLine="708"/>
        <w:jc w:val="both"/>
        <w:rPr>
          <w:lang w:val="ru-RU"/>
        </w:rPr>
      </w:pPr>
      <w:r w:rsidRPr="00EB36D6">
        <w:rPr>
          <w:lang w:val="ru-RU"/>
        </w:rPr>
        <w:t>На основании всех выше рассмотренных вариантов использования была составлена диаграмма вариантов использования, представленная на рисунке 6.</w:t>
      </w:r>
    </w:p>
    <w:p w:rsidR="00611521" w:rsidRPr="00EB36D6" w:rsidRDefault="007A3BA7" w:rsidP="00611521">
      <w:pPr>
        <w:pStyle w:val="af5"/>
        <w:ind w:left="0" w:firstLine="708"/>
        <w:jc w:val="both"/>
        <w:rPr>
          <w:lang w:val="ru-RU"/>
        </w:rPr>
      </w:pPr>
      <w:r w:rsidRPr="007A3BA7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4582795" cy="3115310"/>
            <wp:effectExtent l="19050" t="0" r="8255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521" w:rsidRDefault="000C1538" w:rsidP="00611521">
      <w:pPr>
        <w:jc w:val="center"/>
        <w:rPr>
          <w:szCs w:val="28"/>
          <w:lang w:val="ru-RU"/>
        </w:rPr>
      </w:pPr>
      <w:sdt>
        <w:sdtPr>
          <w:rPr>
            <w:lang w:val="ru-RU"/>
          </w:rPr>
          <w:tag w:val="goog_rdk_310"/>
          <w:id w:val="749771380"/>
        </w:sdtPr>
        <w:sdtContent/>
      </w:sdt>
      <w:sdt>
        <w:sdtPr>
          <w:rPr>
            <w:lang w:val="ru-RU"/>
          </w:rPr>
          <w:tag w:val="goog_rdk_342"/>
          <w:id w:val="-964491347"/>
        </w:sdtPr>
        <w:sdtContent/>
      </w:sdt>
      <w:sdt>
        <w:sdtPr>
          <w:rPr>
            <w:lang w:val="ru-RU"/>
          </w:rPr>
          <w:tag w:val="goog_rdk_375"/>
          <w:id w:val="-1295912335"/>
        </w:sdtPr>
        <w:sdtContent/>
      </w:sdt>
      <w:sdt>
        <w:sdtPr>
          <w:rPr>
            <w:lang w:val="ru-RU"/>
          </w:rPr>
          <w:tag w:val="goog_rdk_376"/>
          <w:id w:val="1079018347"/>
        </w:sdtPr>
        <w:sdtContent/>
      </w:sdt>
      <w:sdt>
        <w:sdtPr>
          <w:rPr>
            <w:lang w:val="ru-RU"/>
          </w:rPr>
          <w:tag w:val="goog_rdk_412"/>
          <w:id w:val="-744923"/>
        </w:sdtPr>
        <w:sdtContent/>
      </w:sdt>
      <w:sdt>
        <w:sdtPr>
          <w:rPr>
            <w:lang w:val="ru-RU"/>
          </w:rPr>
          <w:tag w:val="goog_rdk_413"/>
          <w:id w:val="-1256511852"/>
        </w:sdtPr>
        <w:sdtContent/>
      </w:sdt>
      <w:sdt>
        <w:sdtPr>
          <w:rPr>
            <w:lang w:val="ru-RU"/>
          </w:rPr>
          <w:tag w:val="goog_rdk_450"/>
          <w:id w:val="970320828"/>
        </w:sdtPr>
        <w:sdtContent/>
      </w:sdt>
      <w:sdt>
        <w:sdtPr>
          <w:rPr>
            <w:lang w:val="ru-RU"/>
          </w:rPr>
          <w:tag w:val="goog_rdk_451"/>
          <w:id w:val="-429277107"/>
        </w:sdtPr>
        <w:sdtContent/>
      </w:sdt>
      <w:sdt>
        <w:sdtPr>
          <w:rPr>
            <w:lang w:val="ru-RU"/>
          </w:rPr>
          <w:tag w:val="goog_rdk_490"/>
          <w:id w:val="-1477754566"/>
        </w:sdtPr>
        <w:sdtContent/>
      </w:sdt>
      <w:sdt>
        <w:sdtPr>
          <w:rPr>
            <w:lang w:val="ru-RU"/>
          </w:rPr>
          <w:tag w:val="goog_rdk_491"/>
          <w:id w:val="-1601327967"/>
        </w:sdtPr>
        <w:sdtContent/>
      </w:sdt>
      <w:sdt>
        <w:sdtPr>
          <w:rPr>
            <w:lang w:val="ru-RU"/>
          </w:rPr>
          <w:tag w:val="goog_rdk_532"/>
          <w:id w:val="185110151"/>
        </w:sdtPr>
        <w:sdtContent/>
      </w:sdt>
      <w:sdt>
        <w:sdtPr>
          <w:rPr>
            <w:lang w:val="ru-RU"/>
          </w:rPr>
          <w:tag w:val="goog_rdk_533"/>
          <w:id w:val="819001950"/>
        </w:sdtPr>
        <w:sdtContent/>
      </w:sdt>
      <w:sdt>
        <w:sdtPr>
          <w:rPr>
            <w:lang w:val="ru-RU"/>
          </w:rPr>
          <w:tag w:val="goog_rdk_575"/>
          <w:id w:val="1281303276"/>
        </w:sdtPr>
        <w:sdtContent/>
      </w:sdt>
      <w:sdt>
        <w:sdtPr>
          <w:rPr>
            <w:lang w:val="ru-RU"/>
          </w:rPr>
          <w:tag w:val="goog_rdk_576"/>
          <w:id w:val="329726416"/>
        </w:sdtPr>
        <w:sdtContent/>
      </w:sdt>
      <w:sdt>
        <w:sdtPr>
          <w:rPr>
            <w:lang w:val="ru-RU"/>
          </w:rPr>
          <w:tag w:val="goog_rdk_619"/>
          <w:id w:val="781386049"/>
        </w:sdtPr>
        <w:sdtContent/>
      </w:sdt>
      <w:sdt>
        <w:sdtPr>
          <w:rPr>
            <w:lang w:val="ru-RU"/>
          </w:rPr>
          <w:tag w:val="goog_rdk_620"/>
          <w:id w:val="1379750019"/>
        </w:sdtPr>
        <w:sdtContent/>
      </w:sdt>
      <w:sdt>
        <w:sdtPr>
          <w:rPr>
            <w:lang w:val="ru-RU"/>
          </w:rPr>
          <w:tag w:val="goog_rdk_664"/>
          <w:id w:val="137080223"/>
        </w:sdtPr>
        <w:sdtContent/>
      </w:sdt>
      <w:sdt>
        <w:sdtPr>
          <w:rPr>
            <w:lang w:val="ru-RU"/>
          </w:rPr>
          <w:tag w:val="goog_rdk_665"/>
          <w:id w:val="45652954"/>
        </w:sdtPr>
        <w:sdtContent/>
      </w:sdt>
      <w:sdt>
        <w:sdtPr>
          <w:rPr>
            <w:lang w:val="ru-RU"/>
          </w:rPr>
          <w:tag w:val="goog_rdk_711"/>
          <w:id w:val="1446121956"/>
        </w:sdtPr>
        <w:sdtContent/>
      </w:sdt>
      <w:sdt>
        <w:sdtPr>
          <w:rPr>
            <w:lang w:val="ru-RU"/>
          </w:rPr>
          <w:tag w:val="goog_rdk_712"/>
          <w:id w:val="-1407998390"/>
        </w:sdtPr>
        <w:sdtContent/>
      </w:sdt>
      <w:sdt>
        <w:sdtPr>
          <w:rPr>
            <w:lang w:val="ru-RU"/>
          </w:rPr>
          <w:tag w:val="goog_rdk_760"/>
          <w:id w:val="-895351426"/>
        </w:sdtPr>
        <w:sdtContent/>
      </w:sdt>
      <w:sdt>
        <w:sdtPr>
          <w:rPr>
            <w:lang w:val="ru-RU"/>
          </w:rPr>
          <w:tag w:val="goog_rdk_761"/>
          <w:id w:val="-355196352"/>
        </w:sdtPr>
        <w:sdtContent/>
      </w:sdt>
      <w:sdt>
        <w:sdtPr>
          <w:rPr>
            <w:lang w:val="ru-RU"/>
          </w:rPr>
          <w:tag w:val="goog_rdk_810"/>
          <w:id w:val="858086951"/>
        </w:sdtPr>
        <w:sdtContent/>
      </w:sdt>
      <w:sdt>
        <w:sdtPr>
          <w:rPr>
            <w:lang w:val="ru-RU"/>
          </w:rPr>
          <w:tag w:val="goog_rdk_811"/>
          <w:id w:val="1503476717"/>
        </w:sdtPr>
        <w:sdtContent/>
      </w:sdt>
      <w:sdt>
        <w:sdtPr>
          <w:rPr>
            <w:lang w:val="ru-RU"/>
          </w:rPr>
          <w:tag w:val="goog_rdk_862"/>
          <w:id w:val="1225636620"/>
        </w:sdtPr>
        <w:sdtContent/>
      </w:sdt>
      <w:sdt>
        <w:sdtPr>
          <w:rPr>
            <w:lang w:val="ru-RU"/>
          </w:rPr>
          <w:tag w:val="goog_rdk_863"/>
          <w:id w:val="634463288"/>
        </w:sdtPr>
        <w:sdtContent/>
      </w:sdt>
      <w:r w:rsidR="00611521">
        <w:rPr>
          <w:szCs w:val="28"/>
          <w:lang w:val="ru-RU"/>
        </w:rPr>
        <w:t>Рисунок 4</w:t>
      </w:r>
      <w:r w:rsidR="00611521" w:rsidRPr="00EB36D6">
        <w:rPr>
          <w:szCs w:val="28"/>
          <w:lang w:val="ru-RU"/>
        </w:rPr>
        <w:t xml:space="preserve"> – Диаграмма вариантов использования</w:t>
      </w:r>
    </w:p>
    <w:p w:rsidR="00611521" w:rsidRPr="00EB36D6" w:rsidRDefault="00611521" w:rsidP="00611521">
      <w:pPr>
        <w:jc w:val="center"/>
        <w:rPr>
          <w:szCs w:val="28"/>
          <w:lang w:val="ru-RU"/>
        </w:rPr>
      </w:pPr>
    </w:p>
    <w:p w:rsidR="00611521" w:rsidRPr="00EB36D6" w:rsidRDefault="00611521" w:rsidP="00611521">
      <w:pPr>
        <w:pStyle w:val="af5"/>
        <w:ind w:left="0" w:firstLine="709"/>
        <w:jc w:val="both"/>
        <w:rPr>
          <w:lang w:val="ru-RU" w:eastAsia="ru-RU"/>
        </w:rPr>
      </w:pPr>
      <w:r w:rsidRPr="00EB36D6">
        <w:rPr>
          <w:lang w:val="ru-RU" w:eastAsia="ru-RU"/>
        </w:rPr>
        <w:t>Рассмотрим сценарий варианта использования «</w:t>
      </w:r>
      <w:r>
        <w:rPr>
          <w:lang w:val="ru-RU"/>
        </w:rPr>
        <w:t>Ввод</w:t>
      </w:r>
      <w:r w:rsidRPr="00EB36D6">
        <w:rPr>
          <w:lang w:val="ru-RU"/>
        </w:rPr>
        <w:t xml:space="preserve"> исходного </w:t>
      </w:r>
      <w:r>
        <w:rPr>
          <w:lang w:val="ru-RU"/>
        </w:rPr>
        <w:t>текста</w:t>
      </w:r>
      <w:r w:rsidRPr="00EB36D6">
        <w:rPr>
          <w:lang w:val="ru-RU" w:eastAsia="ru-RU"/>
        </w:rPr>
        <w:t>».</w:t>
      </w:r>
    </w:p>
    <w:p w:rsidR="00611521" w:rsidRPr="006A5265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Краткое описание</w:t>
      </w:r>
      <w:r w:rsidRPr="00EB36D6">
        <w:rPr>
          <w:rFonts w:eastAsia="Times New Roman"/>
          <w:b/>
          <w:bCs/>
          <w:color w:val="000000"/>
          <w:szCs w:val="28"/>
          <w:lang w:val="ru-RU" w:eastAsia="ru-RU"/>
        </w:rPr>
        <w:t>: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данный вариант использования позволяет пользователю </w:t>
      </w:r>
      <w:r>
        <w:rPr>
          <w:rFonts w:eastAsia="Times New Roman"/>
          <w:color w:val="000000"/>
          <w:szCs w:val="28"/>
          <w:lang w:val="ru-RU" w:eastAsia="ru-RU"/>
        </w:rPr>
        <w:t>осуществить ввод текстового сообщения в программу для его дальнейшей обработки.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Рассмотрим основной поток событий.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color w:val="000000"/>
          <w:szCs w:val="28"/>
          <w:lang w:val="ru-RU" w:eastAsia="ru-RU"/>
        </w:rPr>
        <w:t xml:space="preserve">Данный вариант использования начинает выполняться, когда пользователь </w:t>
      </w:r>
      <w:r>
        <w:rPr>
          <w:rFonts w:eastAsia="Times New Roman"/>
          <w:color w:val="000000"/>
          <w:szCs w:val="28"/>
          <w:lang w:val="ru-RU" w:eastAsia="ru-RU"/>
        </w:rPr>
        <w:t>начинает вводить в поле ввода текстовое сообщение.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Сценарий основного потока представлен в таблице 3.</w:t>
      </w:r>
    </w:p>
    <w:p w:rsidR="00611521" w:rsidRPr="00EB36D6" w:rsidRDefault="00611521" w:rsidP="00611521">
      <w:pPr>
        <w:shd w:val="clear" w:color="auto" w:fill="FFFFFF"/>
        <w:ind w:firstLine="0"/>
        <w:rPr>
          <w:rFonts w:eastAsia="Times New Roman"/>
          <w:color w:val="000000"/>
          <w:szCs w:val="28"/>
          <w:lang w:val="ru-RU" w:eastAsia="ru-RU"/>
        </w:rPr>
      </w:pPr>
    </w:p>
    <w:p w:rsidR="00611521" w:rsidRPr="00EB36D6" w:rsidRDefault="00611521" w:rsidP="00611521">
      <w:pPr>
        <w:shd w:val="clear" w:color="auto" w:fill="FFFFFF"/>
        <w:ind w:firstLine="0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szCs w:val="28"/>
          <w:lang w:val="ru-RU"/>
        </w:rPr>
        <w:lastRenderedPageBreak/>
        <w:t>Таблица 3 – Сценарий основного потока</w:t>
      </w:r>
    </w:p>
    <w:tbl>
      <w:tblPr>
        <w:tblW w:w="9356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53"/>
        <w:gridCol w:w="5103"/>
      </w:tblGrid>
      <w:tr w:rsidR="00611521" w:rsidRPr="00EB36D6" w:rsidTr="00C735A3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актера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color w:val="000000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(Отклик) системы</w:t>
            </w:r>
          </w:p>
        </w:tc>
      </w:tr>
      <w:tr w:rsidR="00B9796B" w:rsidRPr="00FC40AC" w:rsidTr="00C735A3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796B" w:rsidRPr="00F93676" w:rsidRDefault="00F93676" w:rsidP="00F93676">
            <w:pPr>
              <w:ind w:firstLine="0"/>
              <w:jc w:val="left"/>
              <w:rPr>
                <w:rFonts w:eastAsia="Times New Roman"/>
                <w:bCs/>
                <w:color w:val="000000"/>
                <w:szCs w:val="28"/>
                <w:lang w:val="ru-RU" w:eastAsia="ru-RU"/>
              </w:rPr>
            </w:pPr>
            <w:r>
              <w:rPr>
                <w:rFonts w:eastAsia="Times New Roman"/>
                <w:bCs/>
                <w:color w:val="000000"/>
                <w:lang w:val="ru-RU" w:eastAsia="ru-RU"/>
              </w:rPr>
              <w:t xml:space="preserve">1. </w:t>
            </w:r>
            <w:r w:rsidRPr="00F93676">
              <w:rPr>
                <w:rFonts w:eastAsia="Times New Roman"/>
                <w:bCs/>
                <w:color w:val="000000"/>
                <w:lang w:val="ru-RU" w:eastAsia="ru-RU"/>
              </w:rPr>
              <w:t>Пользователь выбирает операцию ввода текста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796B" w:rsidRPr="00F93676" w:rsidRDefault="00F93676" w:rsidP="00FC40AC">
            <w:pPr>
              <w:ind w:firstLine="0"/>
              <w:jc w:val="left"/>
              <w:rPr>
                <w:rFonts w:eastAsia="Times New Roman"/>
                <w:bCs/>
                <w:color w:val="000000"/>
                <w:szCs w:val="28"/>
                <w:lang w:val="ru-RU" w:eastAsia="ru-RU"/>
              </w:rPr>
            </w:pPr>
            <w:r>
              <w:rPr>
                <w:rFonts w:eastAsia="Times New Roman"/>
                <w:bCs/>
                <w:color w:val="000000"/>
                <w:lang w:val="ru-RU" w:eastAsia="ru-RU"/>
              </w:rPr>
              <w:t xml:space="preserve">2. </w:t>
            </w:r>
            <w:r w:rsidRPr="00F93676">
              <w:rPr>
                <w:rFonts w:eastAsia="Times New Roman"/>
                <w:bCs/>
                <w:color w:val="000000"/>
                <w:lang w:val="ru-RU" w:eastAsia="ru-RU"/>
              </w:rPr>
              <w:t>Система</w:t>
            </w:r>
            <w:r w:rsidR="00FC40AC" w:rsidRPr="00FC40AC">
              <w:rPr>
                <w:rFonts w:eastAsia="Times New Roman"/>
                <w:bCs/>
                <w:color w:val="000000"/>
                <w:lang w:val="ru-RU" w:eastAsia="ru-RU"/>
              </w:rPr>
              <w:t xml:space="preserve"> </w:t>
            </w:r>
            <w:r w:rsidR="00FC40AC">
              <w:rPr>
                <w:rFonts w:eastAsia="Times New Roman"/>
                <w:bCs/>
                <w:color w:val="000000"/>
                <w:lang w:val="ru-RU" w:eastAsia="ru-RU"/>
              </w:rPr>
              <w:t>запрашивает ввод текста</w:t>
            </w:r>
            <w:r w:rsidRPr="00F93676">
              <w:rPr>
                <w:rFonts w:eastAsia="Times New Roman"/>
                <w:bCs/>
                <w:color w:val="000000"/>
                <w:lang w:val="ru-RU" w:eastAsia="ru-RU"/>
              </w:rPr>
              <w:t xml:space="preserve"> </w:t>
            </w:r>
          </w:p>
        </w:tc>
      </w:tr>
      <w:tr w:rsidR="00FC40AC" w:rsidRPr="0062245D" w:rsidTr="00C735A3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40AC" w:rsidRDefault="00FC40AC" w:rsidP="00F93676">
            <w:pPr>
              <w:ind w:firstLine="0"/>
              <w:jc w:val="left"/>
              <w:rPr>
                <w:rFonts w:eastAsia="Times New Roman"/>
                <w:bCs/>
                <w:color w:val="000000"/>
                <w:lang w:val="ru-RU" w:eastAsia="ru-RU"/>
              </w:rPr>
            </w:pPr>
            <w:r>
              <w:rPr>
                <w:rFonts w:eastAsia="Times New Roman"/>
                <w:bCs/>
                <w:color w:val="000000"/>
                <w:lang w:val="ru-RU" w:eastAsia="ru-RU"/>
              </w:rPr>
              <w:t>3. Пользователь вводит текст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40AC" w:rsidRDefault="00FC40AC" w:rsidP="00FC40AC">
            <w:pPr>
              <w:ind w:firstLine="0"/>
              <w:jc w:val="left"/>
              <w:rPr>
                <w:rFonts w:eastAsia="Times New Roman"/>
                <w:bCs/>
                <w:color w:val="000000"/>
                <w:lang w:val="ru-RU" w:eastAsia="ru-RU"/>
              </w:rPr>
            </w:pPr>
            <w:r>
              <w:rPr>
                <w:rFonts w:eastAsia="Times New Roman"/>
                <w:bCs/>
                <w:color w:val="000000"/>
                <w:lang w:val="ru-RU" w:eastAsia="ru-RU"/>
              </w:rPr>
              <w:t xml:space="preserve">4. Система </w:t>
            </w:r>
            <w:r w:rsidRPr="00F93676">
              <w:rPr>
                <w:rFonts w:eastAsia="Times New Roman"/>
                <w:bCs/>
                <w:color w:val="000000"/>
                <w:lang w:val="ru-RU" w:eastAsia="ru-RU"/>
              </w:rPr>
              <w:t>сохраняет текст в</w:t>
            </w:r>
            <w:r w:rsidR="009F7C29">
              <w:rPr>
                <w:rFonts w:eastAsia="Times New Roman"/>
                <w:bCs/>
                <w:color w:val="000000"/>
                <w:lang w:val="ru-RU" w:eastAsia="ru-RU"/>
              </w:rPr>
              <w:t>о временную</w:t>
            </w:r>
            <w:r w:rsidRPr="00F93676">
              <w:rPr>
                <w:rFonts w:eastAsia="Times New Roman"/>
                <w:bCs/>
                <w:color w:val="000000"/>
                <w:lang w:val="ru-RU" w:eastAsia="ru-RU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val="ru-RU" w:eastAsia="ru-RU"/>
              </w:rPr>
              <w:t>память программы</w:t>
            </w:r>
          </w:p>
        </w:tc>
      </w:tr>
      <w:tr w:rsidR="00B9796B" w:rsidRPr="00F93676" w:rsidTr="00C735A3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796B" w:rsidRPr="00F93676" w:rsidRDefault="00B9796B" w:rsidP="00B9796B">
            <w:pPr>
              <w:ind w:firstLine="0"/>
              <w:rPr>
                <w:rFonts w:eastAsia="Times New Roman"/>
                <w:bCs/>
                <w:color w:val="000000"/>
                <w:szCs w:val="28"/>
                <w:lang w:val="ru-RU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796B" w:rsidRPr="00F93676" w:rsidRDefault="00FC40AC" w:rsidP="00F93676">
            <w:pPr>
              <w:ind w:firstLine="0"/>
              <w:jc w:val="left"/>
              <w:rPr>
                <w:rFonts w:eastAsia="Times New Roman"/>
                <w:bCs/>
                <w:color w:val="000000"/>
                <w:lang w:val="ru-RU" w:eastAsia="ru-RU"/>
              </w:rPr>
            </w:pPr>
            <w:r>
              <w:rPr>
                <w:rFonts w:eastAsia="Times New Roman"/>
                <w:bCs/>
                <w:color w:val="000000"/>
                <w:lang w:val="ru-RU" w:eastAsia="ru-RU"/>
              </w:rPr>
              <w:t>5</w:t>
            </w:r>
            <w:r w:rsidR="00F93676">
              <w:rPr>
                <w:rFonts w:eastAsia="Times New Roman"/>
                <w:bCs/>
                <w:color w:val="000000"/>
                <w:lang w:val="ru-RU" w:eastAsia="ru-RU"/>
              </w:rPr>
              <w:t>.</w:t>
            </w:r>
            <w:r w:rsidR="00F93676" w:rsidRPr="00EB36D6">
              <w:rPr>
                <w:rFonts w:eastAsia="Times New Roman"/>
                <w:szCs w:val="28"/>
                <w:lang w:val="ru-RU"/>
              </w:rPr>
              <w:t xml:space="preserve"> </w:t>
            </w:r>
            <w:r w:rsidR="00F93676">
              <w:rPr>
                <w:rFonts w:eastAsia="Times New Roman"/>
                <w:szCs w:val="28"/>
                <w:lang w:val="ru-RU"/>
              </w:rPr>
              <w:t xml:space="preserve"> </w:t>
            </w:r>
            <w:r w:rsidR="00F93676" w:rsidRPr="00EB36D6">
              <w:rPr>
                <w:rFonts w:eastAsia="Times New Roman"/>
                <w:szCs w:val="28"/>
                <w:lang w:val="ru-RU"/>
              </w:rPr>
              <w:t>Вариант использования завершается</w:t>
            </w:r>
          </w:p>
        </w:tc>
      </w:tr>
    </w:tbl>
    <w:p w:rsidR="00611521" w:rsidRPr="00EB36D6" w:rsidRDefault="00611521" w:rsidP="00611521">
      <w:pPr>
        <w:shd w:val="clear" w:color="auto" w:fill="FFFFFF"/>
        <w:ind w:firstLine="708"/>
        <w:rPr>
          <w:rFonts w:eastAsia="Times New Roman"/>
          <w:bCs/>
          <w:color w:val="000000"/>
          <w:szCs w:val="28"/>
          <w:lang w:val="ru-RU" w:eastAsia="ru-RU"/>
        </w:rPr>
      </w:pP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Предусловия</w:t>
      </w:r>
      <w:r w:rsidRPr="00EB36D6">
        <w:rPr>
          <w:rFonts w:eastAsia="Times New Roman"/>
          <w:szCs w:val="28"/>
          <w:lang w:val="ru-RU" w:eastAsia="ru-RU"/>
        </w:rPr>
        <w:t xml:space="preserve">: </w:t>
      </w:r>
      <w:r w:rsidRPr="00EB36D6">
        <w:rPr>
          <w:rFonts w:eastAsia="Times New Roman"/>
          <w:color w:val="000000"/>
          <w:szCs w:val="28"/>
          <w:lang w:val="ru-RU" w:eastAsia="ru-RU"/>
        </w:rPr>
        <w:t>перед началом выполнения данного варианта использования пользователь должен открыть систему.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Постусловия</w:t>
      </w:r>
      <w:r w:rsidRPr="00EB36D6">
        <w:rPr>
          <w:rFonts w:eastAsia="Times New Roman"/>
          <w:szCs w:val="28"/>
          <w:lang w:val="ru-RU" w:eastAsia="ru-RU"/>
        </w:rPr>
        <w:t xml:space="preserve">: </w:t>
      </w:r>
      <w:r w:rsidRPr="00EB36D6">
        <w:rPr>
          <w:rFonts w:eastAsia="Times New Roman"/>
          <w:color w:val="000000"/>
          <w:szCs w:val="28"/>
          <w:lang w:val="ru-RU" w:eastAsia="ru-RU"/>
        </w:rPr>
        <w:t>если вариант использования завершится успешно, произойдёт</w:t>
      </w:r>
      <w:r>
        <w:rPr>
          <w:rFonts w:eastAsia="Times New Roman"/>
          <w:color w:val="000000"/>
          <w:szCs w:val="28"/>
          <w:lang w:val="ru-RU" w:eastAsia="ru-RU"/>
        </w:rPr>
        <w:t xml:space="preserve"> сохранение текстового сообщение во временную память программы.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</w:t>
      </w:r>
    </w:p>
    <w:p w:rsidR="00611521" w:rsidRPr="00EB36D6" w:rsidRDefault="000C1538" w:rsidP="00611521">
      <w:pPr>
        <w:pStyle w:val="af5"/>
        <w:ind w:left="0" w:firstLine="708"/>
        <w:jc w:val="both"/>
        <w:rPr>
          <w:lang w:val="ru-RU" w:eastAsia="ru-RU"/>
        </w:rPr>
      </w:pPr>
      <w:sdt>
        <w:sdtPr>
          <w:rPr>
            <w:lang w:val="ru-RU"/>
          </w:rPr>
          <w:tag w:val="goog_rdk_367"/>
          <w:id w:val="2032132971"/>
        </w:sdtPr>
        <w:sdtContent/>
      </w:sdt>
      <w:sdt>
        <w:sdtPr>
          <w:rPr>
            <w:lang w:val="ru-RU"/>
          </w:rPr>
          <w:tag w:val="goog_rdk_404"/>
          <w:id w:val="-208418430"/>
        </w:sdtPr>
        <w:sdtContent/>
      </w:sdt>
      <w:sdt>
        <w:sdtPr>
          <w:rPr>
            <w:lang w:val="ru-RU"/>
          </w:rPr>
          <w:tag w:val="goog_rdk_442"/>
          <w:id w:val="-479465693"/>
        </w:sdtPr>
        <w:sdtContent/>
      </w:sdt>
      <w:sdt>
        <w:sdtPr>
          <w:rPr>
            <w:lang w:val="ru-RU"/>
          </w:rPr>
          <w:tag w:val="goog_rdk_480"/>
          <w:id w:val="-2131241906"/>
        </w:sdtPr>
        <w:sdtContent/>
      </w:sdt>
      <w:sdt>
        <w:sdtPr>
          <w:rPr>
            <w:lang w:val="ru-RU"/>
          </w:rPr>
          <w:tag w:val="goog_rdk_521"/>
          <w:id w:val="747611898"/>
        </w:sdtPr>
        <w:sdtContent/>
      </w:sdt>
      <w:sdt>
        <w:sdtPr>
          <w:rPr>
            <w:lang w:val="ru-RU"/>
          </w:rPr>
          <w:tag w:val="goog_rdk_564"/>
          <w:id w:val="713700694"/>
        </w:sdtPr>
        <w:sdtContent/>
      </w:sdt>
      <w:sdt>
        <w:sdtPr>
          <w:rPr>
            <w:lang w:val="ru-RU"/>
          </w:rPr>
          <w:tag w:val="goog_rdk_608"/>
          <w:id w:val="1781758942"/>
        </w:sdtPr>
        <w:sdtContent/>
      </w:sdt>
      <w:sdt>
        <w:sdtPr>
          <w:rPr>
            <w:lang w:val="ru-RU"/>
          </w:rPr>
          <w:tag w:val="goog_rdk_652"/>
          <w:id w:val="1508253793"/>
        </w:sdtPr>
        <w:sdtContent/>
      </w:sdt>
      <w:sdt>
        <w:sdtPr>
          <w:rPr>
            <w:lang w:val="ru-RU"/>
          </w:rPr>
          <w:tag w:val="goog_rdk_698"/>
          <w:id w:val="-2038950880"/>
        </w:sdtPr>
        <w:sdtContent/>
      </w:sdt>
      <w:sdt>
        <w:sdtPr>
          <w:rPr>
            <w:lang w:val="ru-RU"/>
          </w:rPr>
          <w:tag w:val="goog_rdk_747"/>
          <w:id w:val="1698659913"/>
        </w:sdtPr>
        <w:sdtContent/>
      </w:sdt>
      <w:sdt>
        <w:sdtPr>
          <w:rPr>
            <w:lang w:val="ru-RU"/>
          </w:rPr>
          <w:tag w:val="goog_rdk_783"/>
          <w:id w:val="444891991"/>
        </w:sdtPr>
        <w:sdtContent/>
      </w:sdt>
      <w:sdt>
        <w:sdtPr>
          <w:rPr>
            <w:lang w:val="ru-RU"/>
          </w:rPr>
          <w:tag w:val="goog_rdk_833"/>
          <w:id w:val="-120686634"/>
        </w:sdtPr>
        <w:sdtContent/>
      </w:sdt>
      <w:r w:rsidR="00611521" w:rsidRPr="00EB36D6">
        <w:rPr>
          <w:lang w:val="ru-RU" w:eastAsia="ru-RU"/>
        </w:rPr>
        <w:t>Рассмотрим сценарий варианта использования «</w:t>
      </w:r>
      <w:r w:rsidR="00611521">
        <w:rPr>
          <w:lang w:val="ru-RU"/>
        </w:rPr>
        <w:t>Запуск</w:t>
      </w:r>
      <w:r w:rsidR="00611521" w:rsidRPr="00EB36D6">
        <w:rPr>
          <w:lang w:val="ru-RU"/>
        </w:rPr>
        <w:t xml:space="preserve"> анализ</w:t>
      </w:r>
      <w:r w:rsidR="00611521">
        <w:rPr>
          <w:lang w:val="ru-RU"/>
        </w:rPr>
        <w:t>а</w:t>
      </w:r>
      <w:r w:rsidR="00611521" w:rsidRPr="00EB36D6">
        <w:rPr>
          <w:lang w:val="ru-RU"/>
        </w:rPr>
        <w:t xml:space="preserve"> текста</w:t>
      </w:r>
      <w:r w:rsidR="00611521" w:rsidRPr="00EB36D6">
        <w:rPr>
          <w:lang w:val="ru-RU" w:eastAsia="ru-RU"/>
        </w:rPr>
        <w:t>».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Краткое описание</w:t>
      </w:r>
      <w:r w:rsidRPr="00EB36D6">
        <w:rPr>
          <w:rFonts w:eastAsia="Times New Roman"/>
          <w:b/>
          <w:bCs/>
          <w:color w:val="000000"/>
          <w:szCs w:val="28"/>
          <w:lang w:val="ru-RU" w:eastAsia="ru-RU"/>
        </w:rPr>
        <w:t>: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данный вариант использования позволяет пользователю </w:t>
      </w:r>
      <w:r>
        <w:rPr>
          <w:rFonts w:eastAsia="Times New Roman"/>
          <w:color w:val="000000"/>
          <w:szCs w:val="28"/>
          <w:lang w:val="ru-RU" w:eastAsia="ru-RU"/>
        </w:rPr>
        <w:t>запустить обработку введенного текстового сообщения для последующего вывода результата</w:t>
      </w:r>
      <w:r w:rsidRPr="00EB36D6">
        <w:rPr>
          <w:rFonts w:eastAsia="Times New Roman"/>
          <w:color w:val="000000"/>
          <w:szCs w:val="28"/>
          <w:lang w:val="ru-RU" w:eastAsia="ru-RU"/>
        </w:rPr>
        <w:t>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Рассмотрим основной поток событий.</w:t>
      </w:r>
    </w:p>
    <w:p w:rsidR="00611521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color w:val="000000"/>
          <w:szCs w:val="28"/>
          <w:lang w:val="ru-RU" w:eastAsia="ru-RU"/>
        </w:rPr>
        <w:t>Данный вариант использования начинает выполняться, когда пользователь</w:t>
      </w:r>
      <w:r>
        <w:rPr>
          <w:rFonts w:eastAsia="Times New Roman"/>
          <w:color w:val="000000"/>
          <w:szCs w:val="28"/>
          <w:lang w:val="ru-RU" w:eastAsia="ru-RU"/>
        </w:rPr>
        <w:t xml:space="preserve"> </w:t>
      </w:r>
      <w:r w:rsidR="009F7C29">
        <w:rPr>
          <w:rFonts w:eastAsia="Times New Roman"/>
          <w:color w:val="000000"/>
          <w:szCs w:val="28"/>
          <w:lang w:val="ru-RU" w:eastAsia="ru-RU"/>
        </w:rPr>
        <w:t>запускает анализ текста</w:t>
      </w:r>
      <w:r w:rsidRPr="00EB36D6">
        <w:rPr>
          <w:rFonts w:eastAsia="Times New Roman"/>
          <w:color w:val="000000"/>
          <w:szCs w:val="28"/>
          <w:lang w:val="ru-RU" w:eastAsia="ru-RU"/>
        </w:rPr>
        <w:t>. Сценарий основного потока представлен в таблице 4.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</w:p>
    <w:p w:rsidR="00611521" w:rsidRPr="00EB36D6" w:rsidRDefault="00611521" w:rsidP="00611521">
      <w:pPr>
        <w:shd w:val="clear" w:color="auto" w:fill="FFFFFF"/>
        <w:ind w:firstLine="0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szCs w:val="28"/>
          <w:lang w:val="ru-RU"/>
        </w:rPr>
        <w:t>Таблица 4 – Сценарий основного потока</w:t>
      </w:r>
    </w:p>
    <w:tbl>
      <w:tblPr>
        <w:tblW w:w="9356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11"/>
        <w:gridCol w:w="5245"/>
      </w:tblGrid>
      <w:tr w:rsidR="00611521" w:rsidRPr="00EB36D6" w:rsidTr="00C735A3"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left="59" w:firstLine="0"/>
              <w:jc w:val="center"/>
              <w:rPr>
                <w:rFonts w:eastAsia="Times New Roman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актера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(Отклик) системы</w:t>
            </w:r>
          </w:p>
        </w:tc>
      </w:tr>
      <w:tr w:rsidR="00611521" w:rsidRPr="006A5265" w:rsidTr="00C735A3"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pStyle w:val="a3"/>
              <w:numPr>
                <w:ilvl w:val="0"/>
                <w:numId w:val="16"/>
              </w:numPr>
              <w:ind w:left="342" w:hanging="342"/>
              <w:rPr>
                <w:rFonts w:eastAsia="Times New Roman"/>
                <w:lang w:eastAsia="ru-RU"/>
              </w:rPr>
            </w:pPr>
            <w:r w:rsidRPr="00EB36D6">
              <w:rPr>
                <w:rFonts w:eastAsia="Times New Roman"/>
                <w:lang w:eastAsia="ru-RU"/>
              </w:rPr>
              <w:t xml:space="preserve">Пользователь </w:t>
            </w:r>
            <w:r>
              <w:rPr>
                <w:rFonts w:eastAsia="Times New Roman"/>
                <w:lang w:eastAsia="ru-RU"/>
              </w:rPr>
              <w:t>запускает операцию</w:t>
            </w:r>
            <w:r w:rsidR="00F93676">
              <w:rPr>
                <w:rFonts w:eastAsia="Times New Roman"/>
                <w:lang w:eastAsia="ru-RU"/>
              </w:rPr>
              <w:t xml:space="preserve"> анализа текста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pStyle w:val="a3"/>
              <w:numPr>
                <w:ilvl w:val="0"/>
                <w:numId w:val="16"/>
              </w:numPr>
              <w:ind w:left="342" w:hanging="342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Система обрабатывает введенный текст</w:t>
            </w:r>
          </w:p>
        </w:tc>
      </w:tr>
      <w:tr w:rsidR="00611521" w:rsidRPr="00EB36D6" w:rsidTr="00C735A3">
        <w:trPr>
          <w:trHeight w:val="70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left="342" w:hanging="342"/>
              <w:rPr>
                <w:rFonts w:eastAsia="Times New Roman"/>
                <w:szCs w:val="28"/>
                <w:lang w:val="ru-RU" w:eastAsia="ru-RU"/>
              </w:rPr>
            </w:pP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pStyle w:val="a3"/>
              <w:numPr>
                <w:ilvl w:val="0"/>
                <w:numId w:val="16"/>
              </w:numPr>
              <w:ind w:left="342" w:hanging="342"/>
              <w:rPr>
                <w:rFonts w:eastAsia="Times New Roman"/>
              </w:rPr>
            </w:pPr>
            <w:r w:rsidRPr="00EB36D6">
              <w:rPr>
                <w:rFonts w:eastAsia="Times New Roman"/>
              </w:rPr>
              <w:t>Вариант использования завершается</w:t>
            </w:r>
          </w:p>
        </w:tc>
      </w:tr>
    </w:tbl>
    <w:p w:rsidR="00611521" w:rsidRDefault="00611521" w:rsidP="00611521">
      <w:pPr>
        <w:shd w:val="clear" w:color="auto" w:fill="FFFFFF"/>
        <w:ind w:left="1" w:firstLine="708"/>
        <w:rPr>
          <w:rFonts w:eastAsia="Times New Roman"/>
          <w:bCs/>
          <w:color w:val="000000"/>
          <w:szCs w:val="28"/>
          <w:lang w:val="ru-RU" w:eastAsia="ru-RU"/>
        </w:rPr>
      </w:pPr>
    </w:p>
    <w:p w:rsidR="00611521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lastRenderedPageBreak/>
        <w:t>Предусловия</w:t>
      </w:r>
      <w:r w:rsidRPr="00EB36D6">
        <w:rPr>
          <w:rFonts w:eastAsia="Times New Roman"/>
          <w:szCs w:val="28"/>
          <w:lang w:val="ru-RU" w:eastAsia="ru-RU"/>
        </w:rPr>
        <w:t xml:space="preserve">: 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перед началом выполнения данного варианта использования пользователь должен </w:t>
      </w:r>
      <w:r>
        <w:rPr>
          <w:rFonts w:eastAsia="Times New Roman"/>
          <w:color w:val="000000"/>
          <w:szCs w:val="28"/>
          <w:lang w:val="ru-RU" w:eastAsia="ru-RU"/>
        </w:rPr>
        <w:t>ввести данные для анализа</w:t>
      </w:r>
      <w:r w:rsidRPr="00EB36D6">
        <w:rPr>
          <w:rFonts w:eastAsia="Times New Roman"/>
          <w:color w:val="000000"/>
          <w:szCs w:val="28"/>
          <w:lang w:val="ru-RU" w:eastAsia="ru-RU"/>
        </w:rPr>
        <w:t>.</w:t>
      </w:r>
    </w:p>
    <w:p w:rsidR="00B766C3" w:rsidRPr="00B766C3" w:rsidRDefault="00B766C3" w:rsidP="00B766C3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Постусловия</w:t>
      </w:r>
      <w:r w:rsidRPr="00EB36D6">
        <w:rPr>
          <w:rFonts w:eastAsia="Times New Roman"/>
          <w:szCs w:val="28"/>
          <w:lang w:val="ru-RU" w:eastAsia="ru-RU"/>
        </w:rPr>
        <w:t xml:space="preserve">: </w:t>
      </w:r>
      <w:r>
        <w:rPr>
          <w:rFonts w:eastAsia="Times New Roman"/>
          <w:szCs w:val="28"/>
          <w:lang w:val="ru-RU" w:eastAsia="ru-RU"/>
        </w:rPr>
        <w:t>результат обработки текста хранится во временной памяти программы.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</w:t>
      </w:r>
    </w:p>
    <w:p w:rsidR="00611521" w:rsidRPr="00EB36D6" w:rsidRDefault="00611521" w:rsidP="00611521">
      <w:pPr>
        <w:pStyle w:val="af5"/>
        <w:ind w:left="0" w:firstLine="708"/>
        <w:jc w:val="both"/>
        <w:rPr>
          <w:lang w:val="ru-RU" w:eastAsia="ru-RU"/>
        </w:rPr>
      </w:pPr>
      <w:r w:rsidRPr="00EB36D6">
        <w:rPr>
          <w:lang w:val="ru-RU" w:eastAsia="ru-RU"/>
        </w:rPr>
        <w:t>Рассмотрим сценарий варианта использования «</w:t>
      </w:r>
      <w:r>
        <w:rPr>
          <w:lang w:val="ru-RU"/>
        </w:rPr>
        <w:t>Вывод</w:t>
      </w:r>
      <w:r w:rsidRPr="00EB36D6">
        <w:rPr>
          <w:lang w:val="ru-RU"/>
        </w:rPr>
        <w:t xml:space="preserve"> результат</w:t>
      </w:r>
      <w:r>
        <w:rPr>
          <w:lang w:val="ru-RU"/>
        </w:rPr>
        <w:t>а</w:t>
      </w:r>
      <w:r w:rsidRPr="00EB36D6">
        <w:rPr>
          <w:lang w:val="ru-RU" w:eastAsia="ru-RU"/>
        </w:rPr>
        <w:t>».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Краткое описание</w:t>
      </w:r>
      <w:r w:rsidRPr="00EB36D6">
        <w:rPr>
          <w:rFonts w:eastAsia="Times New Roman"/>
          <w:b/>
          <w:bCs/>
          <w:color w:val="000000"/>
          <w:szCs w:val="28"/>
          <w:lang w:val="ru-RU" w:eastAsia="ru-RU"/>
        </w:rPr>
        <w:t>: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данный вариант использования позволяет пользователю </w:t>
      </w:r>
      <w:r>
        <w:rPr>
          <w:rFonts w:eastAsia="Times New Roman"/>
          <w:color w:val="000000"/>
          <w:szCs w:val="28"/>
          <w:lang w:val="ru-RU" w:eastAsia="ru-RU"/>
        </w:rPr>
        <w:t>увидеть результат работы системы.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Рассмотрим основной поток событий.</w:t>
      </w:r>
    </w:p>
    <w:p w:rsidR="00611521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color w:val="000000"/>
          <w:szCs w:val="28"/>
          <w:lang w:val="ru-RU" w:eastAsia="ru-RU"/>
        </w:rPr>
        <w:t>Данный вариант использования начинает выполняться, когда пользователь</w:t>
      </w:r>
      <w:r>
        <w:rPr>
          <w:rFonts w:eastAsia="Times New Roman"/>
          <w:color w:val="000000"/>
          <w:szCs w:val="28"/>
          <w:lang w:val="ru-RU" w:eastAsia="ru-RU"/>
        </w:rPr>
        <w:t xml:space="preserve"> </w:t>
      </w:r>
      <w:r w:rsidR="009F7C29">
        <w:rPr>
          <w:rFonts w:eastAsia="Times New Roman"/>
          <w:color w:val="000000"/>
          <w:szCs w:val="28"/>
          <w:lang w:val="ru-RU" w:eastAsia="ru-RU"/>
        </w:rPr>
        <w:t>запускает операцию отображения результата</w:t>
      </w:r>
      <w:r w:rsidRPr="00EB36D6">
        <w:rPr>
          <w:rFonts w:eastAsia="Times New Roman"/>
          <w:color w:val="000000"/>
          <w:szCs w:val="28"/>
          <w:lang w:val="ru-RU" w:eastAsia="ru-RU"/>
        </w:rPr>
        <w:t>. Сценарий основног</w:t>
      </w:r>
      <w:r>
        <w:rPr>
          <w:rFonts w:eastAsia="Times New Roman"/>
          <w:color w:val="000000"/>
          <w:szCs w:val="28"/>
          <w:lang w:val="ru-RU" w:eastAsia="ru-RU"/>
        </w:rPr>
        <w:t>о потока представлен в таблице 5</w:t>
      </w:r>
      <w:r w:rsidRPr="00EB36D6">
        <w:rPr>
          <w:rFonts w:eastAsia="Times New Roman"/>
          <w:color w:val="000000"/>
          <w:szCs w:val="28"/>
          <w:lang w:val="ru-RU" w:eastAsia="ru-RU"/>
        </w:rPr>
        <w:t>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</w:p>
    <w:p w:rsidR="00611521" w:rsidRPr="00EB36D6" w:rsidRDefault="00611521" w:rsidP="00611521">
      <w:pPr>
        <w:shd w:val="clear" w:color="auto" w:fill="FFFFFF"/>
        <w:ind w:firstLine="0"/>
        <w:rPr>
          <w:rFonts w:eastAsia="Times New Roman"/>
          <w:color w:val="000000"/>
          <w:szCs w:val="28"/>
          <w:lang w:val="ru-RU" w:eastAsia="ru-RU"/>
        </w:rPr>
      </w:pPr>
      <w:r>
        <w:rPr>
          <w:szCs w:val="28"/>
          <w:lang w:val="ru-RU"/>
        </w:rPr>
        <w:t>Таблица 5</w:t>
      </w:r>
      <w:r w:rsidRPr="00EB36D6">
        <w:rPr>
          <w:szCs w:val="28"/>
          <w:lang w:val="ru-RU"/>
        </w:rPr>
        <w:t xml:space="preserve"> – Сценарий основного потока</w:t>
      </w:r>
    </w:p>
    <w:tbl>
      <w:tblPr>
        <w:tblW w:w="9356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11"/>
        <w:gridCol w:w="5245"/>
      </w:tblGrid>
      <w:tr w:rsidR="00611521" w:rsidRPr="00EB36D6" w:rsidTr="00C735A3"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left="59" w:firstLine="0"/>
              <w:jc w:val="center"/>
              <w:rPr>
                <w:rFonts w:eastAsia="Times New Roman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актера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(Отклик) системы</w:t>
            </w:r>
          </w:p>
        </w:tc>
      </w:tr>
      <w:tr w:rsidR="00611521" w:rsidRPr="0062245D" w:rsidTr="00C735A3"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F93676" w:rsidRDefault="00F93676" w:rsidP="00F93676">
            <w:pPr>
              <w:ind w:firstLine="0"/>
              <w:jc w:val="left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 xml:space="preserve">1. </w:t>
            </w:r>
            <w:r w:rsidR="00611521" w:rsidRPr="00F93676">
              <w:rPr>
                <w:rFonts w:eastAsia="Times New Roman"/>
                <w:lang w:val="ru-RU" w:eastAsia="ru-RU"/>
              </w:rPr>
              <w:t>Пользователь запускает операцию</w:t>
            </w:r>
            <w:r>
              <w:rPr>
                <w:rFonts w:eastAsia="Times New Roman"/>
                <w:lang w:val="ru-RU" w:eastAsia="ru-RU"/>
              </w:rPr>
              <w:t xml:space="preserve"> отображения результата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D46291" w:rsidRDefault="00F93676" w:rsidP="00C735A3">
            <w:pPr>
              <w:ind w:firstLine="0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2</w:t>
            </w:r>
            <w:r w:rsidR="00611521">
              <w:rPr>
                <w:rFonts w:eastAsia="Times New Roman"/>
                <w:lang w:val="ru-RU" w:eastAsia="ru-RU"/>
              </w:rPr>
              <w:t xml:space="preserve">. </w:t>
            </w:r>
            <w:r w:rsidR="00611521" w:rsidRPr="00D46291">
              <w:rPr>
                <w:rFonts w:eastAsia="Times New Roman"/>
                <w:lang w:val="ru-RU" w:eastAsia="ru-RU"/>
              </w:rPr>
              <w:t>Система выводит результат работы на экран</w:t>
            </w:r>
          </w:p>
        </w:tc>
      </w:tr>
      <w:tr w:rsidR="00611521" w:rsidRPr="00EB36D6" w:rsidTr="00C735A3">
        <w:trPr>
          <w:trHeight w:val="70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left="342" w:hanging="342"/>
              <w:rPr>
                <w:rFonts w:eastAsia="Times New Roman"/>
                <w:szCs w:val="28"/>
                <w:lang w:val="ru-RU" w:eastAsia="ru-RU"/>
              </w:rPr>
            </w:pP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D46291" w:rsidRDefault="00F93676" w:rsidP="00C735A3">
            <w:pPr>
              <w:ind w:firstLine="0"/>
              <w:rPr>
                <w:rFonts w:eastAsia="Times New Roman"/>
              </w:rPr>
            </w:pPr>
            <w:r>
              <w:rPr>
                <w:rFonts w:eastAsia="Times New Roman"/>
                <w:lang w:val="ru-RU"/>
              </w:rPr>
              <w:t>3</w:t>
            </w:r>
            <w:r w:rsidR="00611521">
              <w:rPr>
                <w:rFonts w:eastAsia="Times New Roman"/>
                <w:lang w:val="ru-RU"/>
              </w:rPr>
              <w:t xml:space="preserve">. </w:t>
            </w:r>
            <w:proofErr w:type="spellStart"/>
            <w:r w:rsidR="00611521" w:rsidRPr="00D46291">
              <w:rPr>
                <w:rFonts w:eastAsia="Times New Roman"/>
              </w:rPr>
              <w:t>Вариант</w:t>
            </w:r>
            <w:proofErr w:type="spellEnd"/>
            <w:r w:rsidR="00611521" w:rsidRPr="00D46291">
              <w:rPr>
                <w:rFonts w:eastAsia="Times New Roman"/>
              </w:rPr>
              <w:t xml:space="preserve"> </w:t>
            </w:r>
            <w:proofErr w:type="spellStart"/>
            <w:r w:rsidR="00611521" w:rsidRPr="00D46291">
              <w:rPr>
                <w:rFonts w:eastAsia="Times New Roman"/>
              </w:rPr>
              <w:t>использования</w:t>
            </w:r>
            <w:proofErr w:type="spellEnd"/>
            <w:r w:rsidR="00611521" w:rsidRPr="00D46291">
              <w:rPr>
                <w:rFonts w:eastAsia="Times New Roman"/>
              </w:rPr>
              <w:t xml:space="preserve"> </w:t>
            </w:r>
            <w:proofErr w:type="spellStart"/>
            <w:r w:rsidR="00611521" w:rsidRPr="00D46291">
              <w:rPr>
                <w:rFonts w:eastAsia="Times New Roman"/>
              </w:rPr>
              <w:t>завершается</w:t>
            </w:r>
            <w:proofErr w:type="spellEnd"/>
          </w:p>
        </w:tc>
      </w:tr>
    </w:tbl>
    <w:p w:rsidR="00611521" w:rsidRDefault="00611521" w:rsidP="00611521">
      <w:pPr>
        <w:shd w:val="clear" w:color="auto" w:fill="FFFFFF"/>
        <w:ind w:left="1" w:firstLine="708"/>
        <w:rPr>
          <w:rFonts w:eastAsia="Times New Roman"/>
          <w:bCs/>
          <w:color w:val="000000"/>
          <w:szCs w:val="28"/>
          <w:lang w:val="ru-RU" w:eastAsia="ru-RU"/>
        </w:rPr>
      </w:pPr>
    </w:p>
    <w:p w:rsidR="00611521" w:rsidRPr="00EB36D6" w:rsidRDefault="00611521" w:rsidP="00611521">
      <w:pPr>
        <w:pStyle w:val="af5"/>
        <w:ind w:left="0" w:firstLine="709"/>
        <w:jc w:val="both"/>
        <w:rPr>
          <w:lang w:val="ru-RU" w:eastAsia="ru-RU"/>
        </w:rPr>
      </w:pPr>
      <w:r w:rsidRPr="00EB36D6">
        <w:rPr>
          <w:lang w:val="ru-RU" w:eastAsia="ru-RU"/>
        </w:rPr>
        <w:t>Рассмотрим сценарий варианта использования «</w:t>
      </w:r>
      <w:r>
        <w:rPr>
          <w:lang w:val="ru-RU"/>
        </w:rPr>
        <w:t>Сохранение результата</w:t>
      </w:r>
      <w:r w:rsidRPr="00EB36D6">
        <w:rPr>
          <w:lang w:val="ru-RU" w:eastAsia="ru-RU"/>
        </w:rPr>
        <w:t>».</w:t>
      </w:r>
    </w:p>
    <w:p w:rsidR="00611521" w:rsidRPr="006A5265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Краткое описание</w:t>
      </w:r>
      <w:r w:rsidRPr="00EB36D6">
        <w:rPr>
          <w:rFonts w:eastAsia="Times New Roman"/>
          <w:b/>
          <w:bCs/>
          <w:color w:val="000000"/>
          <w:szCs w:val="28"/>
          <w:lang w:val="ru-RU" w:eastAsia="ru-RU"/>
        </w:rPr>
        <w:t>: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данный вариант использования позволяет пользователю </w:t>
      </w:r>
      <w:r>
        <w:rPr>
          <w:rFonts w:eastAsia="Times New Roman"/>
          <w:color w:val="000000"/>
          <w:szCs w:val="28"/>
          <w:lang w:val="ru-RU" w:eastAsia="ru-RU"/>
        </w:rPr>
        <w:t>осуществить сохранение введенных данных вместе с результатом работы системы по его анализу.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Рассмотрим основной поток событий.</w:t>
      </w:r>
    </w:p>
    <w:p w:rsidR="00611521" w:rsidRPr="00EB36D6" w:rsidRDefault="00611521" w:rsidP="00611521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color w:val="000000"/>
          <w:szCs w:val="28"/>
          <w:lang w:val="ru-RU" w:eastAsia="ru-RU"/>
        </w:rPr>
        <w:t>Данный вариант использования начинает выполняться, когда пользователь</w:t>
      </w:r>
      <w:r>
        <w:rPr>
          <w:rFonts w:eastAsia="Times New Roman"/>
          <w:color w:val="000000"/>
          <w:szCs w:val="28"/>
          <w:lang w:val="ru-RU" w:eastAsia="ru-RU"/>
        </w:rPr>
        <w:t xml:space="preserve"> </w:t>
      </w:r>
      <w:r w:rsidR="009F7C29">
        <w:rPr>
          <w:rFonts w:eastAsia="Times New Roman"/>
          <w:color w:val="000000"/>
          <w:szCs w:val="28"/>
          <w:lang w:val="ru-RU" w:eastAsia="ru-RU"/>
        </w:rPr>
        <w:t>запускает операцию сохранения.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 Сценарий основног</w:t>
      </w:r>
      <w:r>
        <w:rPr>
          <w:rFonts w:eastAsia="Times New Roman"/>
          <w:color w:val="000000"/>
          <w:szCs w:val="28"/>
          <w:lang w:val="ru-RU" w:eastAsia="ru-RU"/>
        </w:rPr>
        <w:t>о потока представлен в таблице 6</w:t>
      </w:r>
      <w:r w:rsidRPr="00EB36D6">
        <w:rPr>
          <w:rFonts w:eastAsia="Times New Roman"/>
          <w:color w:val="000000"/>
          <w:szCs w:val="28"/>
          <w:lang w:val="ru-RU" w:eastAsia="ru-RU"/>
        </w:rPr>
        <w:t>.</w:t>
      </w:r>
    </w:p>
    <w:p w:rsidR="00611521" w:rsidRPr="00EB36D6" w:rsidRDefault="00611521" w:rsidP="00611521">
      <w:pPr>
        <w:shd w:val="clear" w:color="auto" w:fill="FFFFFF"/>
        <w:ind w:firstLine="0"/>
        <w:rPr>
          <w:rFonts w:eastAsia="Times New Roman"/>
          <w:color w:val="000000"/>
          <w:szCs w:val="28"/>
          <w:lang w:val="ru-RU" w:eastAsia="ru-RU"/>
        </w:rPr>
      </w:pPr>
    </w:p>
    <w:p w:rsidR="00611521" w:rsidRPr="00EB36D6" w:rsidRDefault="00611521" w:rsidP="00611521">
      <w:pPr>
        <w:shd w:val="clear" w:color="auto" w:fill="FFFFFF"/>
        <w:ind w:firstLine="0"/>
        <w:rPr>
          <w:rFonts w:eastAsia="Times New Roman"/>
          <w:color w:val="000000"/>
          <w:szCs w:val="28"/>
          <w:lang w:val="ru-RU" w:eastAsia="ru-RU"/>
        </w:rPr>
      </w:pPr>
      <w:r>
        <w:rPr>
          <w:szCs w:val="28"/>
          <w:lang w:val="ru-RU"/>
        </w:rPr>
        <w:lastRenderedPageBreak/>
        <w:t>Таблица 6</w:t>
      </w:r>
      <w:r w:rsidRPr="00EB36D6">
        <w:rPr>
          <w:szCs w:val="28"/>
          <w:lang w:val="ru-RU"/>
        </w:rPr>
        <w:t xml:space="preserve"> – Сценарий основного потока</w:t>
      </w:r>
    </w:p>
    <w:tbl>
      <w:tblPr>
        <w:tblW w:w="9356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53"/>
        <w:gridCol w:w="5103"/>
      </w:tblGrid>
      <w:tr w:rsidR="00611521" w:rsidRPr="00EB36D6" w:rsidTr="00C735A3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актера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firstLine="0"/>
              <w:jc w:val="center"/>
              <w:rPr>
                <w:rFonts w:eastAsia="Times New Roman"/>
                <w:color w:val="000000"/>
                <w:szCs w:val="28"/>
                <w:lang w:val="ru-RU" w:eastAsia="ru-RU"/>
              </w:rPr>
            </w:pPr>
            <w:r w:rsidRPr="00EB36D6">
              <w:rPr>
                <w:rFonts w:eastAsia="Times New Roman"/>
                <w:bCs/>
                <w:color w:val="000000"/>
                <w:szCs w:val="28"/>
                <w:lang w:val="ru-RU" w:eastAsia="ru-RU"/>
              </w:rPr>
              <w:t>Действия (Отклик) системы</w:t>
            </w:r>
          </w:p>
        </w:tc>
      </w:tr>
      <w:tr w:rsidR="00611521" w:rsidRPr="00EB36D6" w:rsidTr="00C735A3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11521" w:rsidRPr="00EB36D6" w:rsidRDefault="00F93676" w:rsidP="00F93676">
            <w:pPr>
              <w:ind w:left="342" w:right="31" w:hanging="342"/>
              <w:jc w:val="left"/>
              <w:rPr>
                <w:rFonts w:eastAsia="Times New Roman"/>
                <w:szCs w:val="28"/>
                <w:lang w:val="ru-RU" w:eastAsia="ru-RU"/>
              </w:rPr>
            </w:pPr>
            <w:r>
              <w:rPr>
                <w:rFonts w:eastAsia="Times New Roman"/>
                <w:szCs w:val="28"/>
                <w:lang w:val="ru-RU" w:eastAsia="ru-RU"/>
              </w:rPr>
              <w:t xml:space="preserve">1. </w:t>
            </w:r>
            <w:r w:rsidR="00611521" w:rsidRPr="00EB36D6">
              <w:rPr>
                <w:rFonts w:eastAsia="Times New Roman"/>
                <w:szCs w:val="28"/>
                <w:lang w:val="ru-RU" w:eastAsia="ru-RU"/>
              </w:rPr>
              <w:t xml:space="preserve">Пользователь </w:t>
            </w:r>
            <w:r w:rsidR="00611521">
              <w:rPr>
                <w:rFonts w:eastAsia="Times New Roman"/>
                <w:szCs w:val="28"/>
                <w:lang w:val="ru-RU" w:eastAsia="ru-RU"/>
              </w:rPr>
              <w:t>запускает операцию</w:t>
            </w:r>
            <w:r>
              <w:rPr>
                <w:rFonts w:eastAsia="Times New Roman"/>
                <w:szCs w:val="28"/>
                <w:lang w:val="ru-RU" w:eastAsia="ru-RU"/>
              </w:rPr>
              <w:t xml:space="preserve"> сохранения результата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11521" w:rsidRPr="00EB36D6" w:rsidRDefault="00F93676" w:rsidP="00C735A3">
            <w:pPr>
              <w:ind w:left="342" w:hanging="342"/>
              <w:rPr>
                <w:rFonts w:eastAsia="Times New Roman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Cs w:val="28"/>
                <w:lang w:val="ru-RU" w:eastAsia="ru-RU"/>
              </w:rPr>
              <w:t>2</w:t>
            </w:r>
            <w:r w:rsidR="00611521" w:rsidRPr="00EB36D6">
              <w:rPr>
                <w:rFonts w:eastAsia="Times New Roman"/>
                <w:color w:val="000000"/>
                <w:szCs w:val="28"/>
                <w:lang w:val="ru-RU" w:eastAsia="ru-RU"/>
              </w:rPr>
              <w:t xml:space="preserve">. </w:t>
            </w:r>
            <w:r w:rsidR="00611521">
              <w:rPr>
                <w:rFonts w:eastAsia="Times New Roman"/>
                <w:color w:val="000000"/>
                <w:szCs w:val="28"/>
                <w:lang w:val="ru-RU" w:eastAsia="ru-RU"/>
              </w:rPr>
              <w:t>Система сохраняет данные</w:t>
            </w:r>
          </w:p>
        </w:tc>
      </w:tr>
      <w:tr w:rsidR="00611521" w:rsidRPr="00EB36D6" w:rsidTr="00C735A3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611521" w:rsidP="00C735A3">
            <w:pPr>
              <w:ind w:left="342" w:hanging="342"/>
              <w:rPr>
                <w:rFonts w:eastAsia="Times New Roman"/>
                <w:szCs w:val="28"/>
                <w:lang w:val="ru-RU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1521" w:rsidRPr="00EB36D6" w:rsidRDefault="00F93676" w:rsidP="00F93676">
            <w:pPr>
              <w:ind w:firstLine="0"/>
              <w:rPr>
                <w:rFonts w:eastAsia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/>
                <w:szCs w:val="28"/>
                <w:lang w:val="ru-RU"/>
              </w:rPr>
              <w:t>3</w:t>
            </w:r>
            <w:r w:rsidR="00611521" w:rsidRPr="00EB36D6">
              <w:rPr>
                <w:rFonts w:eastAsia="Times New Roman"/>
                <w:szCs w:val="28"/>
                <w:lang w:val="ru-RU"/>
              </w:rPr>
              <w:t>. Вариант использования завершается</w:t>
            </w:r>
          </w:p>
        </w:tc>
      </w:tr>
    </w:tbl>
    <w:p w:rsidR="00611521" w:rsidRPr="00EB36D6" w:rsidRDefault="00611521" w:rsidP="00611521">
      <w:pPr>
        <w:shd w:val="clear" w:color="auto" w:fill="FFFFFF"/>
        <w:ind w:firstLine="708"/>
        <w:rPr>
          <w:rFonts w:eastAsia="Times New Roman"/>
          <w:bCs/>
          <w:color w:val="000000"/>
          <w:szCs w:val="28"/>
          <w:lang w:val="ru-RU" w:eastAsia="ru-RU"/>
        </w:rPr>
      </w:pPr>
    </w:p>
    <w:p w:rsidR="00611521" w:rsidRPr="00EB36D6" w:rsidRDefault="00611521" w:rsidP="00611521">
      <w:pPr>
        <w:shd w:val="clear" w:color="auto" w:fill="FFFFFF"/>
        <w:rPr>
          <w:rFonts w:eastAsia="Times New Roman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Предусловия</w:t>
      </w:r>
      <w:r w:rsidRPr="00EB36D6">
        <w:rPr>
          <w:rFonts w:eastAsia="Times New Roman"/>
          <w:szCs w:val="28"/>
          <w:lang w:val="ru-RU" w:eastAsia="ru-RU"/>
        </w:rPr>
        <w:t xml:space="preserve">: </w:t>
      </w:r>
      <w:r w:rsidRPr="00EB36D6">
        <w:rPr>
          <w:rFonts w:eastAsia="Times New Roman"/>
          <w:color w:val="000000"/>
          <w:szCs w:val="28"/>
          <w:lang w:val="ru-RU" w:eastAsia="ru-RU"/>
        </w:rPr>
        <w:t xml:space="preserve">перед началом выполнения данного варианта использования пользователь должен </w:t>
      </w:r>
      <w:r>
        <w:rPr>
          <w:rFonts w:eastAsia="Times New Roman"/>
          <w:color w:val="000000"/>
          <w:szCs w:val="28"/>
          <w:lang w:val="ru-RU" w:eastAsia="ru-RU"/>
        </w:rPr>
        <w:t>ввести данные и запустить анализ.</w:t>
      </w:r>
    </w:p>
    <w:p w:rsidR="00611521" w:rsidRPr="00FC40AC" w:rsidRDefault="00611521" w:rsidP="00FC40AC">
      <w:pPr>
        <w:shd w:val="clear" w:color="auto" w:fill="FFFFFF"/>
        <w:rPr>
          <w:rFonts w:eastAsia="Times New Roman"/>
          <w:color w:val="000000"/>
          <w:szCs w:val="28"/>
          <w:lang w:val="ru-RU" w:eastAsia="ru-RU"/>
        </w:rPr>
      </w:pPr>
      <w:r w:rsidRPr="00EB36D6">
        <w:rPr>
          <w:rFonts w:eastAsia="Times New Roman"/>
          <w:bCs/>
          <w:color w:val="000000"/>
          <w:szCs w:val="28"/>
          <w:lang w:val="ru-RU" w:eastAsia="ru-RU"/>
        </w:rPr>
        <w:t>Постусловия</w:t>
      </w:r>
      <w:r w:rsidRPr="00EB36D6">
        <w:rPr>
          <w:rFonts w:eastAsia="Times New Roman"/>
          <w:szCs w:val="28"/>
          <w:lang w:val="ru-RU" w:eastAsia="ru-RU"/>
        </w:rPr>
        <w:t xml:space="preserve">: </w:t>
      </w:r>
      <w:r w:rsidRPr="00EB36D6">
        <w:rPr>
          <w:rFonts w:eastAsia="Times New Roman"/>
          <w:color w:val="000000"/>
          <w:szCs w:val="28"/>
          <w:lang w:val="ru-RU" w:eastAsia="ru-RU"/>
        </w:rPr>
        <w:t>если вариант использования завершится успешно, произойдёт</w:t>
      </w:r>
      <w:r>
        <w:rPr>
          <w:rFonts w:eastAsia="Times New Roman"/>
          <w:color w:val="000000"/>
          <w:szCs w:val="28"/>
          <w:lang w:val="ru-RU" w:eastAsia="ru-RU"/>
        </w:rPr>
        <w:t xml:space="preserve"> сохранение текстового сообщение и результата работы системы над ним в </w:t>
      </w:r>
      <w:r w:rsidR="00B766C3">
        <w:rPr>
          <w:rFonts w:eastAsia="Times New Roman"/>
          <w:color w:val="000000"/>
          <w:szCs w:val="28"/>
          <w:lang w:val="ru-RU" w:eastAsia="ru-RU"/>
        </w:rPr>
        <w:t>данные</w:t>
      </w:r>
      <w:r>
        <w:rPr>
          <w:rFonts w:eastAsia="Times New Roman"/>
          <w:color w:val="000000"/>
          <w:szCs w:val="28"/>
          <w:lang w:val="ru-RU" w:eastAsia="ru-RU"/>
        </w:rPr>
        <w:t xml:space="preserve">. </w:t>
      </w:r>
    </w:p>
    <w:p w:rsidR="00611521" w:rsidRPr="00EB36D6" w:rsidRDefault="00611521" w:rsidP="00611521">
      <w:pPr>
        <w:pStyle w:val="3"/>
      </w:pPr>
      <w:bookmarkStart w:id="28" w:name="_Toc74777262"/>
      <w:bookmarkStart w:id="29" w:name="_Toc102175373"/>
      <w:r w:rsidRPr="00EB36D6">
        <w:t>Глоссарий</w:t>
      </w:r>
      <w:r w:rsidRPr="00EB36D6">
        <w:rPr>
          <w:spacing w:val="-2"/>
        </w:rPr>
        <w:t xml:space="preserve"> </w:t>
      </w:r>
      <w:r w:rsidRPr="00EB36D6">
        <w:t>проекта</w:t>
      </w:r>
      <w:bookmarkEnd w:id="28"/>
      <w:bookmarkEnd w:id="29"/>
    </w:p>
    <w:p w:rsidR="00F93676" w:rsidRDefault="00611521" w:rsidP="00240070">
      <w:pPr>
        <w:pStyle w:val="af5"/>
        <w:ind w:left="0" w:firstLine="709"/>
        <w:jc w:val="both"/>
        <w:rPr>
          <w:lang w:val="ru-RU"/>
        </w:rPr>
      </w:pPr>
      <w:r>
        <w:rPr>
          <w:lang w:val="ru-RU"/>
        </w:rPr>
        <w:t>В таблице 7</w:t>
      </w:r>
      <w:r w:rsidRPr="00EB36D6">
        <w:rPr>
          <w:lang w:val="ru-RU"/>
        </w:rPr>
        <w:t xml:space="preserve"> приведены термины предметной области и их значения.</w:t>
      </w:r>
    </w:p>
    <w:p w:rsidR="00F93676" w:rsidRPr="00935EF9" w:rsidRDefault="00611521" w:rsidP="00F93676">
      <w:pPr>
        <w:pStyle w:val="af5"/>
        <w:ind w:left="0"/>
        <w:rPr>
          <w:lang w:val="ru-RU"/>
        </w:rPr>
      </w:pPr>
      <w:r>
        <w:rPr>
          <w:lang w:val="ru-RU"/>
        </w:rPr>
        <w:t>Таблица 7</w:t>
      </w:r>
      <w:r w:rsidRPr="00EB36D6">
        <w:rPr>
          <w:lang w:val="ru-RU"/>
        </w:rPr>
        <w:t xml:space="preserve"> – Термины и их значения</w:t>
      </w:r>
    </w:p>
    <w:tbl>
      <w:tblPr>
        <w:tblStyle w:val="a5"/>
        <w:tblW w:w="9356" w:type="dxa"/>
        <w:tblInd w:w="-5" w:type="dxa"/>
        <w:tblLook w:val="04A0"/>
      </w:tblPr>
      <w:tblGrid>
        <w:gridCol w:w="3203"/>
        <w:gridCol w:w="6153"/>
      </w:tblGrid>
      <w:tr w:rsidR="00F93676" w:rsidRPr="00EB36D6" w:rsidTr="00FC40AC">
        <w:tc>
          <w:tcPr>
            <w:tcW w:w="3203" w:type="dxa"/>
          </w:tcPr>
          <w:p w:rsidR="00F93676" w:rsidRPr="00EB36D6" w:rsidRDefault="00F93676" w:rsidP="00FC40AC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Термин</w:t>
            </w:r>
          </w:p>
        </w:tc>
        <w:tc>
          <w:tcPr>
            <w:tcW w:w="6153" w:type="dxa"/>
          </w:tcPr>
          <w:p w:rsidR="00F93676" w:rsidRPr="00EB36D6" w:rsidRDefault="00F93676" w:rsidP="00FC40AC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Значение</w:t>
            </w:r>
          </w:p>
        </w:tc>
      </w:tr>
      <w:tr w:rsidR="00F93676" w:rsidRPr="0062245D" w:rsidTr="00FC40AC">
        <w:tc>
          <w:tcPr>
            <w:tcW w:w="320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 w:rsidRPr="00EB36D6">
              <w:rPr>
                <w:lang w:val="ru-RU"/>
              </w:rPr>
              <w:t>Кластеризация</w:t>
            </w:r>
          </w:p>
        </w:tc>
        <w:tc>
          <w:tcPr>
            <w:tcW w:w="615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 w:rsidRPr="00EB36D6">
              <w:rPr>
                <w:lang w:val="ru-RU"/>
              </w:rPr>
              <w:t>Объединение объектов или наблюдений в непересекающиеся группы, называемые кластерами, на основе близ</w:t>
            </w:r>
            <w:r>
              <w:rPr>
                <w:lang w:val="ru-RU"/>
              </w:rPr>
              <w:t xml:space="preserve">ости значений их признаков </w:t>
            </w:r>
          </w:p>
        </w:tc>
      </w:tr>
      <w:tr w:rsidR="00F93676" w:rsidRPr="0062245D" w:rsidTr="00FC40AC">
        <w:tc>
          <w:tcPr>
            <w:tcW w:w="320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 w:rsidRPr="00EB36D6">
              <w:rPr>
                <w:lang w:val="ru-RU"/>
              </w:rPr>
              <w:t>Машинное обучение</w:t>
            </w:r>
          </w:p>
        </w:tc>
        <w:tc>
          <w:tcPr>
            <w:tcW w:w="615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 w:rsidRPr="00EB36D6">
              <w:rPr>
                <w:lang w:val="ru-RU"/>
              </w:rPr>
              <w:t>Это направление искусственного интеллекта, связанное с разработкой и построением аналитических моделей, которые способны автоматически обнаружить в данных скрытые и ранее неизвестные закономерности, а также самостоятельно приобретать свойства, необходимые для распозна</w:t>
            </w:r>
            <w:r>
              <w:rPr>
                <w:lang w:val="ru-RU"/>
              </w:rPr>
              <w:t xml:space="preserve">вания этих закономерностей </w:t>
            </w:r>
          </w:p>
        </w:tc>
      </w:tr>
      <w:tr w:rsidR="00F93676" w:rsidRPr="0062245D" w:rsidTr="00FC40AC">
        <w:tc>
          <w:tcPr>
            <w:tcW w:w="320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 w:rsidRPr="00EB36D6">
              <w:rPr>
                <w:lang w:val="ru-RU"/>
              </w:rPr>
              <w:lastRenderedPageBreak/>
              <w:t>Интеллектуальный анализ данных</w:t>
            </w:r>
          </w:p>
        </w:tc>
        <w:tc>
          <w:tcPr>
            <w:tcW w:w="615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 w:rsidRPr="00EB36D6">
              <w:rPr>
                <w:lang w:val="ru-RU"/>
              </w:rPr>
              <w:t>Это направление информационных технологий, охватывающее всю область проблем, связанных с извлечением</w:t>
            </w:r>
            <w:r>
              <w:rPr>
                <w:lang w:val="ru-RU"/>
              </w:rPr>
              <w:t xml:space="preserve"> знаний из массивов данных </w:t>
            </w:r>
          </w:p>
        </w:tc>
      </w:tr>
      <w:tr w:rsidR="00F93676" w:rsidRPr="0062245D" w:rsidTr="00FC40AC">
        <w:tc>
          <w:tcPr>
            <w:tcW w:w="320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Текст</w:t>
            </w:r>
            <w:r w:rsidR="00164952">
              <w:rPr>
                <w:lang w:val="ru-RU"/>
              </w:rPr>
              <w:t xml:space="preserve"> (сообщение)</w:t>
            </w:r>
          </w:p>
        </w:tc>
        <w:tc>
          <w:tcPr>
            <w:tcW w:w="6153" w:type="dxa"/>
          </w:tcPr>
          <w:p w:rsidR="00F93676" w:rsidRPr="00EB36D6" w:rsidRDefault="00F93676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Краткое текстовое сообщение, подлежащее тональному анализу</w:t>
            </w:r>
          </w:p>
        </w:tc>
      </w:tr>
      <w:tr w:rsidR="00F93676" w:rsidRPr="0062245D" w:rsidTr="00FC40AC">
        <w:tc>
          <w:tcPr>
            <w:tcW w:w="3203" w:type="dxa"/>
          </w:tcPr>
          <w:p w:rsidR="00F93676" w:rsidRDefault="00F93676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  <w:tc>
          <w:tcPr>
            <w:tcW w:w="6153" w:type="dxa"/>
          </w:tcPr>
          <w:p w:rsidR="00F93676" w:rsidRDefault="00D42473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Процентная оценка тональности краткого текстового сообщения</w:t>
            </w:r>
          </w:p>
        </w:tc>
      </w:tr>
      <w:tr w:rsidR="00164952" w:rsidRPr="0062245D" w:rsidTr="00FC40AC">
        <w:tc>
          <w:tcPr>
            <w:tcW w:w="3203" w:type="dxa"/>
          </w:tcPr>
          <w:p w:rsidR="00164952" w:rsidRDefault="00164952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</w:p>
        </w:tc>
        <w:tc>
          <w:tcPr>
            <w:tcW w:w="6153" w:type="dxa"/>
          </w:tcPr>
          <w:p w:rsidR="00164952" w:rsidRDefault="00164952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Краткое текстовое сообщение, его тональный анализ и вероятность каждой из возможных тональностей</w:t>
            </w:r>
          </w:p>
        </w:tc>
      </w:tr>
      <w:tr w:rsidR="00164952" w:rsidRPr="0062245D" w:rsidTr="00FC40AC">
        <w:tc>
          <w:tcPr>
            <w:tcW w:w="3203" w:type="dxa"/>
          </w:tcPr>
          <w:p w:rsidR="00164952" w:rsidRDefault="00164952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Тональность</w:t>
            </w:r>
          </w:p>
        </w:tc>
        <w:tc>
          <w:tcPr>
            <w:tcW w:w="6153" w:type="dxa"/>
          </w:tcPr>
          <w:p w:rsidR="00164952" w:rsidRDefault="00164952" w:rsidP="00FC40AC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Эмоциональная окраска текста</w:t>
            </w:r>
          </w:p>
        </w:tc>
      </w:tr>
    </w:tbl>
    <w:p w:rsidR="00611521" w:rsidRPr="00935EF9" w:rsidRDefault="00611521" w:rsidP="00611521">
      <w:pPr>
        <w:ind w:firstLine="0"/>
        <w:rPr>
          <w:lang w:val="ru-RU"/>
        </w:rPr>
      </w:pPr>
    </w:p>
    <w:p w:rsidR="00611521" w:rsidRPr="00EB36D6" w:rsidRDefault="00611521" w:rsidP="00611521">
      <w:pPr>
        <w:pStyle w:val="3"/>
      </w:pPr>
      <w:bookmarkStart w:id="30" w:name="_Toc74777263"/>
      <w:bookmarkStart w:id="31" w:name="_Toc102175374"/>
      <w:r w:rsidRPr="00EB36D6">
        <w:t>Проверка модели на</w:t>
      </w:r>
      <w:r w:rsidRPr="00EB36D6">
        <w:rPr>
          <w:spacing w:val="4"/>
        </w:rPr>
        <w:t xml:space="preserve"> </w:t>
      </w:r>
      <w:r w:rsidRPr="00EB36D6">
        <w:t>полноту</w:t>
      </w:r>
      <w:bookmarkEnd w:id="30"/>
      <w:bookmarkEnd w:id="31"/>
    </w:p>
    <w:p w:rsidR="00611521" w:rsidRPr="00EB36D6" w:rsidRDefault="00611521" w:rsidP="0061152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Проверка на полноту диаграммы вариантов использования производится по операциям, выполняемы</w:t>
      </w:r>
      <w:r>
        <w:rPr>
          <w:lang w:val="ru-RU"/>
        </w:rPr>
        <w:t>м на</w:t>
      </w:r>
      <w:r w:rsidR="00FC40AC">
        <w:rPr>
          <w:lang w:val="ru-RU"/>
        </w:rPr>
        <w:t>д основными объектами (табл.</w:t>
      </w:r>
      <w:r w:rsidR="00701BA9">
        <w:rPr>
          <w:lang w:val="ru-RU"/>
        </w:rPr>
        <w:t xml:space="preserve"> 7</w:t>
      </w:r>
      <w:r w:rsidRPr="00EB36D6">
        <w:rPr>
          <w:lang w:val="ru-RU"/>
        </w:rPr>
        <w:t>).</w:t>
      </w:r>
    </w:p>
    <w:p w:rsidR="00611521" w:rsidRPr="00EB36D6" w:rsidRDefault="00611521" w:rsidP="00611521">
      <w:pPr>
        <w:pStyle w:val="af5"/>
        <w:tabs>
          <w:tab w:val="left" w:pos="2661"/>
          <w:tab w:val="left" w:pos="4419"/>
          <w:tab w:val="left" w:pos="6687"/>
          <w:tab w:val="left" w:pos="7239"/>
          <w:tab w:val="left" w:pos="8534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Ключевыми объектами </w:t>
      </w:r>
      <w:r w:rsidRPr="00EB36D6">
        <w:rPr>
          <w:lang w:val="ru-RU"/>
        </w:rPr>
        <w:t xml:space="preserve">в модели вариантов использования, являются: </w:t>
      </w:r>
      <w:r>
        <w:rPr>
          <w:lang w:val="ru-RU"/>
        </w:rPr>
        <w:t>Сообщение</w:t>
      </w:r>
      <w:r w:rsidRPr="00EB36D6">
        <w:rPr>
          <w:lang w:val="ru-RU"/>
        </w:rPr>
        <w:t>, Результат, Дан</w:t>
      </w:r>
      <w:r>
        <w:rPr>
          <w:lang w:val="ru-RU"/>
        </w:rPr>
        <w:t>ные.</w:t>
      </w:r>
    </w:p>
    <w:p w:rsidR="00611521" w:rsidRPr="00EB36D6" w:rsidRDefault="00611521" w:rsidP="00611521">
      <w:pPr>
        <w:pStyle w:val="af5"/>
        <w:tabs>
          <w:tab w:val="left" w:pos="2661"/>
          <w:tab w:val="left" w:pos="4419"/>
          <w:tab w:val="left" w:pos="6687"/>
          <w:tab w:val="left" w:pos="7239"/>
          <w:tab w:val="left" w:pos="8534"/>
        </w:tabs>
        <w:ind w:firstLine="710"/>
        <w:jc w:val="both"/>
        <w:rPr>
          <w:lang w:val="ru-RU"/>
        </w:rPr>
      </w:pPr>
      <w:r>
        <w:rPr>
          <w:lang w:val="ru-RU"/>
        </w:rPr>
        <w:t>В таблице 8</w:t>
      </w:r>
      <w:r w:rsidRPr="00EB36D6">
        <w:rPr>
          <w:lang w:val="ru-RU"/>
        </w:rPr>
        <w:t xml:space="preserve"> обозначены виды операций:</w:t>
      </w:r>
    </w:p>
    <w:p w:rsidR="00611521" w:rsidRPr="00EB36D6" w:rsidRDefault="00611521" w:rsidP="00611521">
      <w:pPr>
        <w:pStyle w:val="af5"/>
        <w:ind w:firstLine="709"/>
        <w:jc w:val="both"/>
        <w:rPr>
          <w:rFonts w:eastAsiaTheme="minorHAnsi"/>
          <w:szCs w:val="22"/>
          <w:lang w:val="ru-RU"/>
        </w:rPr>
      </w:pPr>
      <w:r w:rsidRPr="00EB36D6">
        <w:rPr>
          <w:rFonts w:eastAsiaTheme="minorHAnsi"/>
          <w:szCs w:val="22"/>
          <w:lang w:val="ru-RU"/>
        </w:rPr>
        <w:t>1 – создание;</w:t>
      </w:r>
    </w:p>
    <w:p w:rsidR="00611521" w:rsidRPr="00EB36D6" w:rsidRDefault="00611521" w:rsidP="00611521">
      <w:pPr>
        <w:pStyle w:val="af5"/>
        <w:ind w:firstLine="709"/>
        <w:jc w:val="both"/>
        <w:rPr>
          <w:rFonts w:eastAsiaTheme="minorHAnsi"/>
          <w:szCs w:val="22"/>
          <w:lang w:val="ru-RU"/>
        </w:rPr>
      </w:pPr>
      <w:r w:rsidRPr="00EB36D6">
        <w:rPr>
          <w:rFonts w:eastAsiaTheme="minorHAnsi"/>
          <w:szCs w:val="22"/>
          <w:lang w:val="ru-RU"/>
        </w:rPr>
        <w:t>2 – просмотр;</w:t>
      </w:r>
    </w:p>
    <w:p w:rsidR="00611521" w:rsidRPr="00EB36D6" w:rsidRDefault="00611521" w:rsidP="00611521">
      <w:pPr>
        <w:pStyle w:val="af5"/>
        <w:ind w:firstLine="709"/>
        <w:jc w:val="both"/>
        <w:rPr>
          <w:rFonts w:eastAsiaTheme="minorHAnsi"/>
          <w:szCs w:val="22"/>
          <w:lang w:val="ru-RU"/>
        </w:rPr>
      </w:pPr>
      <w:r w:rsidRPr="00EB36D6">
        <w:rPr>
          <w:rFonts w:eastAsiaTheme="minorHAnsi"/>
          <w:szCs w:val="22"/>
          <w:lang w:val="ru-RU"/>
        </w:rPr>
        <w:t>3 – изменение;</w:t>
      </w:r>
    </w:p>
    <w:p w:rsidR="00611521" w:rsidRPr="00EB36D6" w:rsidRDefault="00611521" w:rsidP="00611521">
      <w:pPr>
        <w:pStyle w:val="af5"/>
        <w:ind w:firstLine="709"/>
        <w:jc w:val="both"/>
        <w:rPr>
          <w:rFonts w:eastAsiaTheme="minorHAnsi"/>
          <w:szCs w:val="22"/>
          <w:lang w:val="ru-RU"/>
        </w:rPr>
      </w:pPr>
      <w:r w:rsidRPr="00EB36D6">
        <w:rPr>
          <w:rFonts w:eastAsiaTheme="minorHAnsi"/>
          <w:szCs w:val="22"/>
          <w:lang w:val="ru-RU"/>
        </w:rPr>
        <w:t xml:space="preserve">4 – </w:t>
      </w:r>
      <w:r>
        <w:rPr>
          <w:rFonts w:eastAsiaTheme="minorHAnsi"/>
          <w:szCs w:val="22"/>
          <w:lang w:val="ru-RU"/>
        </w:rPr>
        <w:t>удаление</w:t>
      </w:r>
      <w:r w:rsidRPr="00EB36D6">
        <w:rPr>
          <w:rFonts w:eastAsiaTheme="minorHAnsi"/>
          <w:szCs w:val="22"/>
          <w:lang w:val="ru-RU"/>
        </w:rPr>
        <w:t>.</w:t>
      </w:r>
    </w:p>
    <w:p w:rsidR="00611521" w:rsidRDefault="00611521" w:rsidP="0061152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 xml:space="preserve">Результаты </w:t>
      </w:r>
      <w:proofErr w:type="gramStart"/>
      <w:r w:rsidRPr="00EB36D6">
        <w:rPr>
          <w:lang w:val="ru-RU"/>
        </w:rPr>
        <w:t>анализа полноты выполнения функциональных требований пользователя</w:t>
      </w:r>
      <w:proofErr w:type="gramEnd"/>
      <w:r w:rsidRPr="00EB36D6">
        <w:rPr>
          <w:lang w:val="ru-RU"/>
        </w:rPr>
        <w:t xml:space="preserve"> в модели вариантов использования приведены в таблице </w:t>
      </w:r>
      <w:r w:rsidR="00701BA9">
        <w:rPr>
          <w:lang w:val="ru-RU"/>
        </w:rPr>
        <w:t>8</w:t>
      </w:r>
      <w:r w:rsidRPr="00EB36D6">
        <w:rPr>
          <w:lang w:val="ru-RU"/>
        </w:rPr>
        <w:t xml:space="preserve">. </w:t>
      </w:r>
    </w:p>
    <w:p w:rsidR="00164952" w:rsidRDefault="00164952" w:rsidP="00611521">
      <w:pPr>
        <w:pStyle w:val="af5"/>
        <w:ind w:left="0" w:firstLine="709"/>
        <w:jc w:val="both"/>
        <w:rPr>
          <w:lang w:val="ru-RU"/>
        </w:rPr>
      </w:pPr>
    </w:p>
    <w:p w:rsidR="00164952" w:rsidRDefault="00164952" w:rsidP="00611521">
      <w:pPr>
        <w:pStyle w:val="af5"/>
        <w:ind w:left="0" w:firstLine="709"/>
        <w:jc w:val="both"/>
        <w:rPr>
          <w:lang w:val="ru-RU"/>
        </w:rPr>
      </w:pPr>
    </w:p>
    <w:p w:rsidR="00164952" w:rsidRPr="00EB36D6" w:rsidRDefault="00164952" w:rsidP="00611521">
      <w:pPr>
        <w:pStyle w:val="af5"/>
        <w:ind w:left="0" w:firstLine="709"/>
        <w:jc w:val="both"/>
        <w:rPr>
          <w:lang w:val="ru-RU"/>
        </w:rPr>
      </w:pPr>
    </w:p>
    <w:p w:rsidR="00611521" w:rsidRPr="00EB36D6" w:rsidRDefault="00701BA9" w:rsidP="00611521">
      <w:pPr>
        <w:pStyle w:val="af5"/>
        <w:ind w:left="0"/>
        <w:rPr>
          <w:lang w:val="ru-RU"/>
        </w:rPr>
      </w:pPr>
      <w:r>
        <w:rPr>
          <w:lang w:val="ru-RU"/>
        </w:rPr>
        <w:lastRenderedPageBreak/>
        <w:t>Таблица 7</w:t>
      </w:r>
      <w:r w:rsidR="00611521" w:rsidRPr="00EB36D6">
        <w:rPr>
          <w:lang w:val="ru-RU"/>
        </w:rPr>
        <w:t xml:space="preserve"> – Анализ полноты выполнения требований пользователя</w:t>
      </w:r>
    </w:p>
    <w:tbl>
      <w:tblPr>
        <w:tblStyle w:val="TableNormal"/>
        <w:tblW w:w="93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732"/>
        <w:gridCol w:w="2016"/>
        <w:gridCol w:w="2487"/>
        <w:gridCol w:w="2116"/>
        <w:gridCol w:w="10"/>
      </w:tblGrid>
      <w:tr w:rsidR="00611521" w:rsidRPr="00EB36D6" w:rsidTr="00C735A3">
        <w:trPr>
          <w:gridAfter w:val="1"/>
          <w:wAfter w:w="10" w:type="dxa"/>
          <w:trHeight w:val="484"/>
        </w:trPr>
        <w:tc>
          <w:tcPr>
            <w:tcW w:w="2732" w:type="dxa"/>
            <w:vMerge w:val="restart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42" w:right="129"/>
              <w:jc w:val="center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Варианты использования</w:t>
            </w:r>
          </w:p>
        </w:tc>
        <w:tc>
          <w:tcPr>
            <w:tcW w:w="6619" w:type="dxa"/>
            <w:gridSpan w:val="3"/>
            <w:tcBorders>
              <w:right w:val="single" w:sz="4" w:space="0" w:color="auto"/>
            </w:tcBorders>
          </w:tcPr>
          <w:p w:rsidR="00611521" w:rsidRPr="00EB36D6" w:rsidRDefault="00611521" w:rsidP="00C735A3">
            <w:pPr>
              <w:pStyle w:val="TableParagraph"/>
              <w:spacing w:line="360" w:lineRule="auto"/>
              <w:ind w:left="2214" w:right="2203"/>
              <w:jc w:val="center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Объекты</w:t>
            </w:r>
          </w:p>
        </w:tc>
      </w:tr>
      <w:tr w:rsidR="00611521" w:rsidRPr="00EB36D6" w:rsidTr="00C735A3">
        <w:trPr>
          <w:trHeight w:val="485"/>
        </w:trPr>
        <w:tc>
          <w:tcPr>
            <w:tcW w:w="2732" w:type="dxa"/>
            <w:vMerge/>
            <w:tcBorders>
              <w:top w:val="nil"/>
            </w:tcBorders>
          </w:tcPr>
          <w:p w:rsidR="00611521" w:rsidRPr="00EB36D6" w:rsidRDefault="00611521" w:rsidP="00C735A3">
            <w:pPr>
              <w:ind w:left="142" w:firstLine="0"/>
              <w:jc w:val="center"/>
              <w:rPr>
                <w:szCs w:val="28"/>
                <w:lang w:val="ru-RU"/>
              </w:rPr>
            </w:pPr>
          </w:p>
        </w:tc>
        <w:tc>
          <w:tcPr>
            <w:tcW w:w="2016" w:type="dxa"/>
          </w:tcPr>
          <w:p w:rsidR="00611521" w:rsidRPr="00AC5D51" w:rsidRDefault="00611521" w:rsidP="00C735A3">
            <w:pPr>
              <w:pStyle w:val="TableParagraph"/>
              <w:spacing w:line="360" w:lineRule="auto"/>
              <w:ind w:left="228" w:right="203"/>
              <w:jc w:val="center"/>
              <w:rPr>
                <w:sz w:val="28"/>
                <w:szCs w:val="28"/>
              </w:rPr>
            </w:pPr>
            <w:r w:rsidRPr="00AC5D51">
              <w:rPr>
                <w:sz w:val="28"/>
                <w:szCs w:val="28"/>
              </w:rPr>
              <w:t>Сообщение</w:t>
            </w:r>
          </w:p>
        </w:tc>
        <w:tc>
          <w:tcPr>
            <w:tcW w:w="2487" w:type="dxa"/>
          </w:tcPr>
          <w:p w:rsidR="00611521" w:rsidRPr="00EB36D6" w:rsidRDefault="00611521" w:rsidP="00C735A3">
            <w:pPr>
              <w:pStyle w:val="TableParagraph"/>
              <w:spacing w:line="360" w:lineRule="auto"/>
              <w:ind w:right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  <w:tc>
          <w:tcPr>
            <w:tcW w:w="2126" w:type="dxa"/>
            <w:gridSpan w:val="2"/>
            <w:tcBorders>
              <w:right w:val="single" w:sz="4" w:space="0" w:color="auto"/>
            </w:tcBorders>
          </w:tcPr>
          <w:p w:rsidR="00611521" w:rsidRPr="00EB36D6" w:rsidRDefault="00611521" w:rsidP="00C735A3">
            <w:pPr>
              <w:pStyle w:val="TableParagraph"/>
              <w:spacing w:line="360" w:lineRule="auto"/>
              <w:ind w:right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</w:t>
            </w:r>
          </w:p>
        </w:tc>
      </w:tr>
      <w:tr w:rsidR="00611521" w:rsidRPr="00EB36D6" w:rsidTr="00C735A3">
        <w:trPr>
          <w:trHeight w:val="623"/>
        </w:trPr>
        <w:tc>
          <w:tcPr>
            <w:tcW w:w="2732" w:type="dxa"/>
          </w:tcPr>
          <w:p w:rsidR="00611521" w:rsidRPr="00EB36D6" w:rsidRDefault="00611521" w:rsidP="00C735A3">
            <w:pPr>
              <w:ind w:left="142" w:right="12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Ввод</w:t>
            </w:r>
            <w:r w:rsidRPr="00EB36D6">
              <w:rPr>
                <w:szCs w:val="28"/>
                <w:lang w:val="ru-RU"/>
              </w:rPr>
              <w:t xml:space="preserve"> исходного </w:t>
            </w:r>
            <w:r>
              <w:rPr>
                <w:szCs w:val="28"/>
                <w:lang w:val="ru-RU"/>
              </w:rPr>
              <w:t>текста</w:t>
            </w:r>
          </w:p>
        </w:tc>
        <w:tc>
          <w:tcPr>
            <w:tcW w:w="2016" w:type="dxa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jc w:val="center"/>
              <w:rPr>
                <w:sz w:val="28"/>
                <w:szCs w:val="28"/>
              </w:rPr>
            </w:pPr>
            <w:r w:rsidRPr="00EB36D6">
              <w:rPr>
                <w:w w:val="99"/>
                <w:sz w:val="28"/>
                <w:szCs w:val="28"/>
              </w:rPr>
              <w:t>1,2,3.4</w:t>
            </w:r>
          </w:p>
        </w:tc>
        <w:tc>
          <w:tcPr>
            <w:tcW w:w="2487" w:type="dxa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  <w:tcBorders>
              <w:right w:val="single" w:sz="4" w:space="0" w:color="auto"/>
            </w:tcBorders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rPr>
                <w:sz w:val="28"/>
                <w:szCs w:val="28"/>
              </w:rPr>
            </w:pPr>
          </w:p>
        </w:tc>
      </w:tr>
      <w:tr w:rsidR="00611521" w:rsidRPr="00EB36D6" w:rsidTr="00C735A3">
        <w:trPr>
          <w:trHeight w:val="479"/>
        </w:trPr>
        <w:tc>
          <w:tcPr>
            <w:tcW w:w="2732" w:type="dxa"/>
          </w:tcPr>
          <w:p w:rsidR="00611521" w:rsidRPr="00EB36D6" w:rsidRDefault="00611521" w:rsidP="00C735A3">
            <w:pPr>
              <w:ind w:left="142" w:right="12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Запуск анализа текста</w:t>
            </w:r>
          </w:p>
        </w:tc>
        <w:tc>
          <w:tcPr>
            <w:tcW w:w="2016" w:type="dxa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rPr>
                <w:sz w:val="28"/>
                <w:szCs w:val="28"/>
              </w:rPr>
            </w:pPr>
          </w:p>
        </w:tc>
        <w:tc>
          <w:tcPr>
            <w:tcW w:w="2487" w:type="dxa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jc w:val="center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1,2</w:t>
            </w:r>
          </w:p>
        </w:tc>
        <w:tc>
          <w:tcPr>
            <w:tcW w:w="2126" w:type="dxa"/>
            <w:gridSpan w:val="2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rPr>
                <w:sz w:val="28"/>
                <w:szCs w:val="28"/>
              </w:rPr>
            </w:pPr>
          </w:p>
        </w:tc>
      </w:tr>
      <w:tr w:rsidR="00611521" w:rsidRPr="00EB36D6" w:rsidTr="00C735A3">
        <w:trPr>
          <w:trHeight w:val="484"/>
        </w:trPr>
        <w:tc>
          <w:tcPr>
            <w:tcW w:w="2732" w:type="dxa"/>
          </w:tcPr>
          <w:p w:rsidR="00611521" w:rsidRPr="00EB36D6" w:rsidRDefault="00611521" w:rsidP="00C735A3">
            <w:pPr>
              <w:ind w:left="142" w:right="12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Вывод</w:t>
            </w:r>
            <w:r w:rsidRPr="00EB36D6">
              <w:rPr>
                <w:szCs w:val="28"/>
                <w:lang w:val="ru-RU"/>
              </w:rPr>
              <w:t xml:space="preserve"> результат</w:t>
            </w:r>
            <w:r>
              <w:rPr>
                <w:szCs w:val="28"/>
                <w:lang w:val="ru-RU"/>
              </w:rPr>
              <w:t>а</w:t>
            </w:r>
          </w:p>
        </w:tc>
        <w:tc>
          <w:tcPr>
            <w:tcW w:w="2016" w:type="dxa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rPr>
                <w:sz w:val="28"/>
                <w:szCs w:val="28"/>
              </w:rPr>
            </w:pPr>
          </w:p>
        </w:tc>
        <w:tc>
          <w:tcPr>
            <w:tcW w:w="2487" w:type="dxa"/>
          </w:tcPr>
          <w:p w:rsidR="00611521" w:rsidRPr="00EB36D6" w:rsidRDefault="009F7C29" w:rsidP="009F7C29">
            <w:pPr>
              <w:pStyle w:val="TableParagraph"/>
              <w:spacing w:line="360" w:lineRule="auto"/>
              <w:ind w:left="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26" w:type="dxa"/>
            <w:gridSpan w:val="2"/>
          </w:tcPr>
          <w:p w:rsidR="00611521" w:rsidRPr="00EB36D6" w:rsidRDefault="00611521" w:rsidP="00C735A3">
            <w:pPr>
              <w:pStyle w:val="TableParagraph"/>
              <w:spacing w:line="360" w:lineRule="auto"/>
              <w:ind w:left="19"/>
              <w:jc w:val="center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1,2</w:t>
            </w:r>
            <w:r>
              <w:rPr>
                <w:sz w:val="28"/>
                <w:szCs w:val="28"/>
              </w:rPr>
              <w:t>,4</w:t>
            </w:r>
          </w:p>
        </w:tc>
      </w:tr>
    </w:tbl>
    <w:p w:rsidR="00611521" w:rsidRPr="00AC5D51" w:rsidRDefault="00611521" w:rsidP="00611521">
      <w:pPr>
        <w:ind w:left="-284"/>
        <w:rPr>
          <w:rFonts w:eastAsia="Times New Roman"/>
          <w:sz w:val="29"/>
          <w:szCs w:val="28"/>
          <w:lang w:val="ru-RU"/>
        </w:rPr>
      </w:pPr>
      <w:r w:rsidRPr="00EB36D6">
        <w:rPr>
          <w:sz w:val="29"/>
          <w:lang w:val="ru-RU"/>
        </w:rPr>
        <w:br w:type="page"/>
      </w:r>
    </w:p>
    <w:p w:rsidR="00611521" w:rsidRPr="00AC5D51" w:rsidRDefault="00611521" w:rsidP="00611521">
      <w:pPr>
        <w:ind w:left="-284"/>
        <w:rPr>
          <w:rFonts w:eastAsia="Times New Roman"/>
          <w:sz w:val="29"/>
          <w:szCs w:val="28"/>
          <w:lang w:val="ru-RU"/>
        </w:rPr>
        <w:sectPr w:rsidR="00611521" w:rsidRPr="00AC5D51" w:rsidSect="00F2143E">
          <w:footerReference w:type="default" r:id="rId12"/>
          <w:footerReference w:type="first" r:id="rId13"/>
          <w:pgSz w:w="11910" w:h="16840"/>
          <w:pgMar w:top="1134" w:right="850" w:bottom="1134" w:left="1701" w:header="709" w:footer="709" w:gutter="0"/>
          <w:cols w:space="720"/>
          <w:titlePg/>
          <w:docGrid w:linePitch="381"/>
        </w:sectPr>
      </w:pPr>
    </w:p>
    <w:p w:rsidR="00611521" w:rsidRPr="00EB36D6" w:rsidRDefault="00701BA9" w:rsidP="00611521">
      <w:pPr>
        <w:pStyle w:val="af5"/>
        <w:ind w:left="0"/>
        <w:rPr>
          <w:lang w:val="ru-RU"/>
        </w:rPr>
      </w:pPr>
      <w:r>
        <w:rPr>
          <w:lang w:val="ru-RU"/>
        </w:rPr>
        <w:lastRenderedPageBreak/>
        <w:t>Таблица 8</w:t>
      </w:r>
      <w:r w:rsidR="00611521" w:rsidRPr="00EB36D6">
        <w:rPr>
          <w:lang w:val="ru-RU"/>
        </w:rPr>
        <w:t xml:space="preserve"> – Анализ полноты выполнения требований пользователя</w:t>
      </w:r>
    </w:p>
    <w:tbl>
      <w:tblPr>
        <w:tblStyle w:val="a5"/>
        <w:tblW w:w="0" w:type="auto"/>
        <w:tblInd w:w="-5" w:type="dxa"/>
        <w:tblLook w:val="04A0"/>
      </w:tblPr>
      <w:tblGrid>
        <w:gridCol w:w="4815"/>
        <w:gridCol w:w="2244"/>
        <w:gridCol w:w="2410"/>
        <w:gridCol w:w="2268"/>
        <w:gridCol w:w="2977"/>
      </w:tblGrid>
      <w:tr w:rsidR="00611521" w:rsidRPr="00EB36D6" w:rsidTr="00C735A3">
        <w:tc>
          <w:tcPr>
            <w:tcW w:w="4815" w:type="dxa"/>
            <w:vMerge w:val="restart"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Требования пользователя</w:t>
            </w:r>
          </w:p>
        </w:tc>
        <w:tc>
          <w:tcPr>
            <w:tcW w:w="9899" w:type="dxa"/>
            <w:gridSpan w:val="4"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Варианты использования</w:t>
            </w:r>
          </w:p>
        </w:tc>
      </w:tr>
      <w:tr w:rsidR="00611521" w:rsidRPr="00EB36D6" w:rsidTr="00C735A3">
        <w:tc>
          <w:tcPr>
            <w:tcW w:w="4815" w:type="dxa"/>
            <w:vMerge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b/>
                <w:lang w:val="ru-RU"/>
              </w:rPr>
            </w:pPr>
          </w:p>
        </w:tc>
        <w:tc>
          <w:tcPr>
            <w:tcW w:w="2244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Ввод</w:t>
            </w:r>
            <w:r w:rsidRPr="00EB36D6">
              <w:rPr>
                <w:lang w:val="ru-RU"/>
              </w:rPr>
              <w:t xml:space="preserve"> исходного </w:t>
            </w:r>
            <w:r>
              <w:rPr>
                <w:lang w:val="ru-RU"/>
              </w:rPr>
              <w:t>текста</w:t>
            </w:r>
          </w:p>
        </w:tc>
        <w:tc>
          <w:tcPr>
            <w:tcW w:w="2410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Запуск анализа текста</w:t>
            </w:r>
          </w:p>
        </w:tc>
        <w:tc>
          <w:tcPr>
            <w:tcW w:w="2268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Вывод</w:t>
            </w:r>
            <w:r w:rsidRPr="00EB36D6">
              <w:rPr>
                <w:lang w:val="ru-RU"/>
              </w:rPr>
              <w:t xml:space="preserve"> результат</w:t>
            </w:r>
            <w:r>
              <w:rPr>
                <w:lang w:val="ru-RU"/>
              </w:rPr>
              <w:t>а</w:t>
            </w:r>
          </w:p>
        </w:tc>
        <w:tc>
          <w:tcPr>
            <w:tcW w:w="2977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  <w:r>
              <w:rPr>
                <w:lang w:val="ru-RU"/>
              </w:rPr>
              <w:t>Сохранение результата</w:t>
            </w:r>
          </w:p>
        </w:tc>
      </w:tr>
      <w:tr w:rsidR="00611521" w:rsidRPr="00EB36D6" w:rsidTr="00C735A3">
        <w:tc>
          <w:tcPr>
            <w:tcW w:w="4815" w:type="dxa"/>
          </w:tcPr>
          <w:p w:rsidR="00611521" w:rsidRPr="00EB36D6" w:rsidRDefault="00611521" w:rsidP="00C735A3">
            <w:pPr>
              <w:tabs>
                <w:tab w:val="left" w:pos="0"/>
              </w:tabs>
              <w:ind w:firstLine="0"/>
              <w:rPr>
                <w:lang w:val="ru-RU"/>
              </w:rPr>
            </w:pPr>
            <w:proofErr w:type="spellStart"/>
            <w:r>
              <w:t>Предоставить</w:t>
            </w:r>
            <w:proofErr w:type="spellEnd"/>
            <w:r>
              <w:t xml:space="preserve"> </w:t>
            </w:r>
            <w:proofErr w:type="spellStart"/>
            <w:r>
              <w:t>возможность</w:t>
            </w:r>
            <w:proofErr w:type="spellEnd"/>
            <w:r>
              <w:t xml:space="preserve"> </w:t>
            </w:r>
            <w:proofErr w:type="spellStart"/>
            <w:r>
              <w:t>ввода</w:t>
            </w:r>
            <w:proofErr w:type="spellEnd"/>
            <w:r>
              <w:t xml:space="preserve"> </w:t>
            </w:r>
            <w:proofErr w:type="spellStart"/>
            <w:r>
              <w:t>сообщения</w:t>
            </w:r>
            <w:proofErr w:type="spellEnd"/>
          </w:p>
        </w:tc>
        <w:tc>
          <w:tcPr>
            <w:tcW w:w="2244" w:type="dxa"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+</w:t>
            </w:r>
          </w:p>
        </w:tc>
        <w:tc>
          <w:tcPr>
            <w:tcW w:w="2410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268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977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</w:tr>
      <w:tr w:rsidR="00611521" w:rsidRPr="00EB36D6" w:rsidTr="00C735A3">
        <w:tc>
          <w:tcPr>
            <w:tcW w:w="4815" w:type="dxa"/>
          </w:tcPr>
          <w:p w:rsidR="00611521" w:rsidRPr="00EB36D6" w:rsidRDefault="00611521" w:rsidP="00C735A3">
            <w:pPr>
              <w:pStyle w:val="af5"/>
              <w:ind w:left="0"/>
              <w:jc w:val="both"/>
              <w:rPr>
                <w:lang w:val="ru-RU"/>
              </w:rPr>
            </w:pPr>
            <w:proofErr w:type="spellStart"/>
            <w:r>
              <w:t>Обеспечить</w:t>
            </w:r>
            <w:proofErr w:type="spellEnd"/>
            <w:r>
              <w:t xml:space="preserve"> </w:t>
            </w:r>
            <w:proofErr w:type="spellStart"/>
            <w:r>
              <w:t>точный</w:t>
            </w:r>
            <w:proofErr w:type="spellEnd"/>
            <w:r>
              <w:t xml:space="preserve"> </w:t>
            </w:r>
            <w:proofErr w:type="spellStart"/>
            <w:r>
              <w:t>анализ</w:t>
            </w:r>
            <w:proofErr w:type="spellEnd"/>
          </w:p>
        </w:tc>
        <w:tc>
          <w:tcPr>
            <w:tcW w:w="2244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410" w:type="dxa"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br/>
              <w:t>+</w:t>
            </w:r>
          </w:p>
        </w:tc>
        <w:tc>
          <w:tcPr>
            <w:tcW w:w="2268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977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</w:tr>
      <w:tr w:rsidR="00611521" w:rsidRPr="00EB36D6" w:rsidTr="00C735A3">
        <w:tc>
          <w:tcPr>
            <w:tcW w:w="4815" w:type="dxa"/>
          </w:tcPr>
          <w:p w:rsidR="00611521" w:rsidRPr="00753A8A" w:rsidRDefault="00611521" w:rsidP="00C735A3">
            <w:pPr>
              <w:pStyle w:val="af5"/>
              <w:ind w:left="0"/>
              <w:jc w:val="both"/>
              <w:rPr>
                <w:lang w:val="ru-RU"/>
              </w:rPr>
            </w:pPr>
            <w:r w:rsidRPr="00753A8A">
              <w:rPr>
                <w:lang w:val="ru-RU"/>
              </w:rPr>
              <w:t>Предоставить информацию об обработке введенного сообщения</w:t>
            </w:r>
          </w:p>
        </w:tc>
        <w:tc>
          <w:tcPr>
            <w:tcW w:w="2244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410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268" w:type="dxa"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br/>
              <w:t>+</w:t>
            </w:r>
          </w:p>
        </w:tc>
        <w:tc>
          <w:tcPr>
            <w:tcW w:w="2977" w:type="dxa"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lang w:val="ru-RU"/>
              </w:rPr>
            </w:pPr>
          </w:p>
        </w:tc>
      </w:tr>
      <w:tr w:rsidR="00611521" w:rsidRPr="00EB36D6" w:rsidTr="00C735A3">
        <w:tc>
          <w:tcPr>
            <w:tcW w:w="4815" w:type="dxa"/>
          </w:tcPr>
          <w:p w:rsidR="00611521" w:rsidRPr="00753A8A" w:rsidRDefault="00611521" w:rsidP="00C735A3">
            <w:pPr>
              <w:pStyle w:val="af5"/>
              <w:ind w:left="0"/>
              <w:jc w:val="both"/>
              <w:rPr>
                <w:lang w:val="ru-RU"/>
              </w:rPr>
            </w:pPr>
            <w:r w:rsidRPr="00753A8A">
              <w:rPr>
                <w:lang w:val="ru-RU"/>
              </w:rPr>
              <w:t>Сохранить сообщение с результатом его обработки</w:t>
            </w:r>
          </w:p>
        </w:tc>
        <w:tc>
          <w:tcPr>
            <w:tcW w:w="2244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410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268" w:type="dxa"/>
          </w:tcPr>
          <w:p w:rsidR="00611521" w:rsidRPr="00EB36D6" w:rsidRDefault="00611521" w:rsidP="00C735A3">
            <w:pPr>
              <w:pStyle w:val="af5"/>
              <w:ind w:left="0"/>
              <w:rPr>
                <w:lang w:val="ru-RU"/>
              </w:rPr>
            </w:pPr>
          </w:p>
        </w:tc>
        <w:tc>
          <w:tcPr>
            <w:tcW w:w="2977" w:type="dxa"/>
          </w:tcPr>
          <w:p w:rsidR="00611521" w:rsidRPr="00EB36D6" w:rsidRDefault="00611521" w:rsidP="00C735A3">
            <w:pPr>
              <w:pStyle w:val="af5"/>
              <w:ind w:left="0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+</w:t>
            </w:r>
          </w:p>
        </w:tc>
      </w:tr>
    </w:tbl>
    <w:p w:rsidR="00611521" w:rsidRPr="00EB36D6" w:rsidRDefault="00611521" w:rsidP="00611521">
      <w:pPr>
        <w:pStyle w:val="af5"/>
        <w:ind w:left="113"/>
        <w:rPr>
          <w:lang w:val="ru-RU"/>
        </w:rPr>
      </w:pPr>
    </w:p>
    <w:p w:rsidR="00C735A3" w:rsidRDefault="00C735A3">
      <w:pPr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735A3" w:rsidRDefault="00C735A3" w:rsidP="00C735A3">
      <w:pPr>
        <w:ind w:firstLine="0"/>
        <w:rPr>
          <w:lang w:val="ru-RU"/>
        </w:rPr>
        <w:sectPr w:rsidR="00C735A3" w:rsidSect="00C735A3">
          <w:footerReference w:type="default" r:id="rId14"/>
          <w:footerReference w:type="first" r:id="rId15"/>
          <w:footnotePr>
            <w:pos w:val="beneathText"/>
          </w:footnotePr>
          <w:pgSz w:w="16837" w:h="11905" w:orient="landscape"/>
          <w:pgMar w:top="1701" w:right="1134" w:bottom="851" w:left="1134" w:header="709" w:footer="709" w:gutter="0"/>
          <w:cols w:space="720"/>
          <w:titlePg/>
          <w:docGrid w:linePitch="381"/>
        </w:sectPr>
      </w:pPr>
    </w:p>
    <w:p w:rsidR="00C735A3" w:rsidRPr="00EB36D6" w:rsidRDefault="00C735A3" w:rsidP="00C735A3">
      <w:pPr>
        <w:pStyle w:val="1"/>
      </w:pPr>
      <w:bookmarkStart w:id="32" w:name="_TOC_250002"/>
      <w:bookmarkStart w:id="33" w:name="_Toc74777264"/>
      <w:bookmarkStart w:id="34" w:name="_Toc102175375"/>
      <w:r w:rsidRPr="00EB36D6">
        <w:lastRenderedPageBreak/>
        <w:t>Проектирование информационной</w:t>
      </w:r>
      <w:r w:rsidRPr="00EB36D6">
        <w:rPr>
          <w:spacing w:val="3"/>
        </w:rPr>
        <w:t xml:space="preserve"> </w:t>
      </w:r>
      <w:bookmarkEnd w:id="32"/>
      <w:r w:rsidRPr="00EB36D6">
        <w:t>системы</w:t>
      </w:r>
      <w:bookmarkEnd w:id="33"/>
      <w:bookmarkEnd w:id="34"/>
    </w:p>
    <w:p w:rsidR="00C735A3" w:rsidRPr="00EB36D6" w:rsidRDefault="00C735A3" w:rsidP="00C735A3">
      <w:pPr>
        <w:pStyle w:val="2"/>
      </w:pPr>
      <w:bookmarkStart w:id="35" w:name="_TOC_250001"/>
      <w:bookmarkStart w:id="36" w:name="_Toc74777265"/>
      <w:bookmarkStart w:id="37" w:name="_Toc102175376"/>
      <w:r w:rsidRPr="00EB36D6">
        <w:t>Разработка архитектуры</w:t>
      </w:r>
      <w:r w:rsidRPr="00EB36D6">
        <w:rPr>
          <w:spacing w:val="2"/>
        </w:rPr>
        <w:t xml:space="preserve"> </w:t>
      </w:r>
      <w:bookmarkEnd w:id="35"/>
      <w:r w:rsidRPr="00EB36D6">
        <w:t>системы</w:t>
      </w:r>
      <w:bookmarkEnd w:id="36"/>
      <w:bookmarkEnd w:id="37"/>
    </w:p>
    <w:p w:rsidR="00C735A3" w:rsidRPr="00EB36D6" w:rsidRDefault="00C735A3" w:rsidP="00C735A3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 xml:space="preserve">Разрабатываемое приложение разрабатывается под персональные компьютеры на платформе </w:t>
      </w:r>
      <w:proofErr w:type="spellStart"/>
      <w:r w:rsidRPr="00EB36D6">
        <w:rPr>
          <w:lang w:val="ru-RU"/>
        </w:rPr>
        <w:t>Windows</w:t>
      </w:r>
      <w:proofErr w:type="spellEnd"/>
      <w:r w:rsidRPr="00EB36D6">
        <w:rPr>
          <w:lang w:val="ru-RU"/>
        </w:rPr>
        <w:t xml:space="preserve">. Для его работы необходим </w:t>
      </w:r>
      <w:proofErr w:type="spellStart"/>
      <w:r w:rsidRPr="00EB36D6">
        <w:rPr>
          <w:lang w:val="ru-RU"/>
        </w:rPr>
        <w:t>Windows</w:t>
      </w:r>
      <w:proofErr w:type="spellEnd"/>
      <w:r w:rsidRPr="00EB36D6">
        <w:rPr>
          <w:lang w:val="ru-RU"/>
        </w:rPr>
        <w:t xml:space="preserve"> 7 или 10, процессор архитектуры </w:t>
      </w:r>
      <w:proofErr w:type="spellStart"/>
      <w:r w:rsidRPr="00EB36D6">
        <w:rPr>
          <w:lang w:val="ru-RU"/>
        </w:rPr>
        <w:t>Pentium</w:t>
      </w:r>
      <w:proofErr w:type="spellEnd"/>
      <w:r w:rsidRPr="00EB36D6">
        <w:rPr>
          <w:lang w:val="ru-RU"/>
        </w:rPr>
        <w:t>, такие технические средства как экран, мышь и клавиатура.</w:t>
      </w:r>
    </w:p>
    <w:p w:rsidR="00C735A3" w:rsidRDefault="00701BA9" w:rsidP="00C735A3">
      <w:pPr>
        <w:pStyle w:val="af5"/>
        <w:ind w:left="0" w:firstLine="709"/>
        <w:jc w:val="both"/>
        <w:rPr>
          <w:lang w:val="ru-RU"/>
        </w:rPr>
      </w:pPr>
      <w:r>
        <w:rPr>
          <w:lang w:val="ru-RU"/>
        </w:rPr>
        <w:t>На рисунке 5</w:t>
      </w:r>
      <w:r w:rsidR="00C735A3" w:rsidRPr="00EB36D6">
        <w:rPr>
          <w:lang w:val="ru-RU"/>
        </w:rPr>
        <w:t xml:space="preserve"> представлена архитектура технических средств системы.</w:t>
      </w:r>
    </w:p>
    <w:p w:rsidR="00C735A3" w:rsidRPr="00EB36D6" w:rsidRDefault="00C735A3" w:rsidP="00C735A3">
      <w:pPr>
        <w:pStyle w:val="af5"/>
        <w:ind w:left="0" w:firstLine="709"/>
        <w:jc w:val="both"/>
        <w:rPr>
          <w:lang w:val="ru-RU"/>
        </w:rPr>
      </w:pPr>
    </w:p>
    <w:p w:rsidR="00C735A3" w:rsidRPr="00EB36D6" w:rsidRDefault="00B9796B" w:rsidP="00C735A3">
      <w:pPr>
        <w:pStyle w:val="af5"/>
        <w:ind w:left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528945" cy="5039995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5A3" w:rsidRPr="00EB36D6" w:rsidRDefault="00701BA9" w:rsidP="00C735A3">
      <w:pPr>
        <w:pStyle w:val="af5"/>
        <w:ind w:left="0" w:right="25"/>
        <w:jc w:val="center"/>
        <w:rPr>
          <w:lang w:val="ru-RU"/>
        </w:rPr>
      </w:pPr>
      <w:r>
        <w:rPr>
          <w:lang w:val="ru-RU"/>
        </w:rPr>
        <w:t>Рисунок 5</w:t>
      </w:r>
      <w:r w:rsidR="00C735A3" w:rsidRPr="00EB36D6">
        <w:rPr>
          <w:lang w:val="ru-RU"/>
        </w:rPr>
        <w:t xml:space="preserve"> – Архитектура технических средств системы</w:t>
      </w:r>
    </w:p>
    <w:p w:rsidR="00C735A3" w:rsidRPr="00FD0D60" w:rsidRDefault="00C735A3" w:rsidP="00C735A3">
      <w:pPr>
        <w:pStyle w:val="2"/>
      </w:pPr>
      <w:bookmarkStart w:id="38" w:name="_TOC_250000"/>
      <w:bookmarkStart w:id="39" w:name="_Toc74777266"/>
      <w:bookmarkStart w:id="40" w:name="_Toc102175377"/>
      <w:r w:rsidRPr="00EB36D6">
        <w:lastRenderedPageBreak/>
        <w:t>Разработка модели предметной</w:t>
      </w:r>
      <w:r w:rsidRPr="00EB36D6">
        <w:rPr>
          <w:spacing w:val="2"/>
        </w:rPr>
        <w:t xml:space="preserve"> </w:t>
      </w:r>
      <w:bookmarkEnd w:id="38"/>
      <w:r w:rsidRPr="00EB36D6">
        <w:t>области</w:t>
      </w:r>
      <w:bookmarkEnd w:id="39"/>
      <w:bookmarkEnd w:id="40"/>
    </w:p>
    <w:p w:rsidR="00C735A3" w:rsidRPr="00EB36D6" w:rsidRDefault="00C735A3" w:rsidP="00C735A3">
      <w:pPr>
        <w:pStyle w:val="af5"/>
        <w:ind w:left="0" w:firstLine="710"/>
        <w:jc w:val="both"/>
        <w:rPr>
          <w:lang w:val="ru-RU"/>
        </w:rPr>
      </w:pPr>
      <w:r w:rsidRPr="00EB36D6">
        <w:rPr>
          <w:lang w:val="ru-RU"/>
        </w:rPr>
        <w:t>Пользуясь списком категорий и методом анализа словесного описания вариантов использования, составлен список кандидатур на роль концептуальных классов для предметной области. Он соответствует требованиям и принятым упрощениям для всей предметной области.</w:t>
      </w:r>
    </w:p>
    <w:p w:rsidR="00C735A3" w:rsidRPr="00EB36D6" w:rsidRDefault="00C735A3" w:rsidP="00C735A3">
      <w:pPr>
        <w:pStyle w:val="af5"/>
        <w:ind w:left="0" w:firstLine="708"/>
        <w:jc w:val="both"/>
        <w:rPr>
          <w:lang w:val="ru-RU"/>
        </w:rPr>
      </w:pPr>
      <w:r w:rsidRPr="00EB36D6">
        <w:rPr>
          <w:lang w:val="ru-RU"/>
        </w:rPr>
        <w:t>Список концептуальных классов:</w:t>
      </w:r>
    </w:p>
    <w:p w:rsidR="00C735A3" w:rsidRPr="00EB36D6" w:rsidRDefault="00C735A3" w:rsidP="00C735A3">
      <w:pPr>
        <w:pStyle w:val="a3"/>
        <w:numPr>
          <w:ilvl w:val="0"/>
          <w:numId w:val="7"/>
        </w:numPr>
        <w:tabs>
          <w:tab w:val="left" w:pos="993"/>
        </w:tabs>
        <w:autoSpaceDE w:val="0"/>
        <w:autoSpaceDN w:val="0"/>
        <w:ind w:left="0" w:firstLine="709"/>
        <w:contextualSpacing w:val="0"/>
      </w:pPr>
      <w:r>
        <w:t>Текст</w:t>
      </w:r>
      <w:r w:rsidRPr="00EB36D6">
        <w:t>;</w:t>
      </w:r>
    </w:p>
    <w:p w:rsidR="00C735A3" w:rsidRPr="00EB36D6" w:rsidRDefault="00C735A3" w:rsidP="00C735A3">
      <w:pPr>
        <w:pStyle w:val="a3"/>
        <w:numPr>
          <w:ilvl w:val="0"/>
          <w:numId w:val="7"/>
        </w:numPr>
        <w:tabs>
          <w:tab w:val="left" w:pos="993"/>
        </w:tabs>
        <w:autoSpaceDE w:val="0"/>
        <w:autoSpaceDN w:val="0"/>
        <w:ind w:left="0" w:firstLine="709"/>
        <w:contextualSpacing w:val="0"/>
      </w:pPr>
      <w:r w:rsidRPr="00EB36D6">
        <w:t xml:space="preserve">Обработанный </w:t>
      </w:r>
      <w:r>
        <w:t>текст</w:t>
      </w:r>
      <w:r w:rsidRPr="00EB36D6">
        <w:t>;</w:t>
      </w:r>
    </w:p>
    <w:p w:rsidR="00C735A3" w:rsidRPr="00EB36D6" w:rsidRDefault="00C735A3" w:rsidP="00C735A3">
      <w:pPr>
        <w:pStyle w:val="a3"/>
        <w:numPr>
          <w:ilvl w:val="0"/>
          <w:numId w:val="7"/>
        </w:numPr>
        <w:tabs>
          <w:tab w:val="left" w:pos="993"/>
        </w:tabs>
        <w:autoSpaceDE w:val="0"/>
        <w:autoSpaceDN w:val="0"/>
        <w:ind w:left="0" w:firstLine="709"/>
        <w:contextualSpacing w:val="0"/>
      </w:pPr>
      <w:r w:rsidRPr="00EB36D6">
        <w:t>База данных;</w:t>
      </w:r>
    </w:p>
    <w:p w:rsidR="00C735A3" w:rsidRPr="00EB36D6" w:rsidRDefault="00C735A3" w:rsidP="00C735A3">
      <w:pPr>
        <w:pStyle w:val="a3"/>
        <w:numPr>
          <w:ilvl w:val="0"/>
          <w:numId w:val="7"/>
        </w:numPr>
        <w:tabs>
          <w:tab w:val="left" w:pos="993"/>
        </w:tabs>
        <w:autoSpaceDE w:val="0"/>
        <w:autoSpaceDN w:val="0"/>
        <w:ind w:left="0" w:firstLine="709"/>
        <w:contextualSpacing w:val="0"/>
      </w:pPr>
      <w:r>
        <w:t>Тональность</w:t>
      </w:r>
      <w:r w:rsidRPr="00EB36D6">
        <w:t>;</w:t>
      </w:r>
    </w:p>
    <w:p w:rsidR="00C735A3" w:rsidRPr="00EB36D6" w:rsidRDefault="00C735A3" w:rsidP="00C735A3">
      <w:pPr>
        <w:pStyle w:val="a3"/>
        <w:numPr>
          <w:ilvl w:val="0"/>
          <w:numId w:val="7"/>
        </w:numPr>
        <w:tabs>
          <w:tab w:val="left" w:pos="993"/>
        </w:tabs>
        <w:autoSpaceDE w:val="0"/>
        <w:autoSpaceDN w:val="0"/>
        <w:ind w:left="0" w:firstLine="709"/>
        <w:contextualSpacing w:val="0"/>
      </w:pPr>
      <w:r w:rsidRPr="00EB36D6">
        <w:t>Результат.</w:t>
      </w:r>
    </w:p>
    <w:p w:rsidR="00C735A3" w:rsidRPr="00EB36D6" w:rsidRDefault="00C735A3" w:rsidP="00FC40AC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На основании анализа словесного описания варианта использования, составлен список ассоциаций для предметной обла</w:t>
      </w:r>
      <w:r w:rsidR="00701BA9">
        <w:rPr>
          <w:lang w:val="ru-RU"/>
        </w:rPr>
        <w:t>сти, представленный в таблице 9</w:t>
      </w:r>
      <w:r w:rsidRPr="00EB36D6">
        <w:rPr>
          <w:lang w:val="ru-RU"/>
        </w:rPr>
        <w:t>.</w:t>
      </w:r>
    </w:p>
    <w:p w:rsidR="00C735A3" w:rsidRPr="00EB36D6" w:rsidRDefault="00701BA9" w:rsidP="00C735A3">
      <w:pPr>
        <w:pStyle w:val="af5"/>
        <w:ind w:left="0"/>
        <w:rPr>
          <w:lang w:val="ru-RU"/>
        </w:rPr>
      </w:pPr>
      <w:r>
        <w:rPr>
          <w:lang w:val="ru-RU"/>
        </w:rPr>
        <w:t>Таблица 9</w:t>
      </w:r>
      <w:r w:rsidR="00C735A3" w:rsidRPr="00EB36D6">
        <w:rPr>
          <w:lang w:val="ru-RU"/>
        </w:rPr>
        <w:t xml:space="preserve"> – Ассоциации для модели предметной области</w:t>
      </w:r>
    </w:p>
    <w:tbl>
      <w:tblPr>
        <w:tblStyle w:val="TableNormal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987"/>
        <w:gridCol w:w="6369"/>
      </w:tblGrid>
      <w:tr w:rsidR="00C735A3" w:rsidRPr="00EB36D6" w:rsidTr="00C735A3">
        <w:trPr>
          <w:trHeight w:val="480"/>
        </w:trPr>
        <w:tc>
          <w:tcPr>
            <w:tcW w:w="2987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jc w:val="center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Ассоциация</w:t>
            </w:r>
          </w:p>
        </w:tc>
        <w:tc>
          <w:tcPr>
            <w:tcW w:w="6369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jc w:val="center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Описание ассоциации</w:t>
            </w:r>
          </w:p>
        </w:tc>
      </w:tr>
      <w:tr w:rsidR="00C735A3" w:rsidRPr="00EB36D6" w:rsidTr="00C735A3">
        <w:trPr>
          <w:trHeight w:val="484"/>
        </w:trPr>
        <w:tc>
          <w:tcPr>
            <w:tcW w:w="2987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24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Загружает</w:t>
            </w:r>
          </w:p>
        </w:tc>
        <w:tc>
          <w:tcPr>
            <w:tcW w:w="6369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 w:right="132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 xml:space="preserve">Пользователь загружает </w:t>
            </w:r>
            <w:r>
              <w:rPr>
                <w:sz w:val="28"/>
                <w:szCs w:val="28"/>
              </w:rPr>
              <w:t>текст</w:t>
            </w:r>
          </w:p>
        </w:tc>
      </w:tr>
      <w:tr w:rsidR="00C735A3" w:rsidRPr="0062245D" w:rsidTr="00C735A3">
        <w:trPr>
          <w:trHeight w:val="477"/>
        </w:trPr>
        <w:tc>
          <w:tcPr>
            <w:tcW w:w="2987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 xml:space="preserve">Относится к </w:t>
            </w:r>
          </w:p>
        </w:tc>
        <w:tc>
          <w:tcPr>
            <w:tcW w:w="6369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 w:right="132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 xml:space="preserve">Обработанный документ относится к </w:t>
            </w:r>
            <w:r>
              <w:rPr>
                <w:sz w:val="28"/>
                <w:szCs w:val="28"/>
              </w:rPr>
              <w:t>тональности</w:t>
            </w:r>
          </w:p>
        </w:tc>
      </w:tr>
      <w:tr w:rsidR="00C735A3" w:rsidRPr="00EB36D6" w:rsidTr="00C735A3">
        <w:trPr>
          <w:trHeight w:val="477"/>
        </w:trPr>
        <w:tc>
          <w:tcPr>
            <w:tcW w:w="2987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Помогает определить</w:t>
            </w:r>
          </w:p>
        </w:tc>
        <w:tc>
          <w:tcPr>
            <w:tcW w:w="6369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 w:right="1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  <w:r w:rsidRPr="00EB36D6">
              <w:rPr>
                <w:sz w:val="28"/>
                <w:szCs w:val="28"/>
              </w:rPr>
              <w:t xml:space="preserve"> помогает определить </w:t>
            </w:r>
            <w:r>
              <w:rPr>
                <w:sz w:val="28"/>
                <w:szCs w:val="28"/>
              </w:rPr>
              <w:t>тональность</w:t>
            </w:r>
          </w:p>
        </w:tc>
      </w:tr>
      <w:tr w:rsidR="00C735A3" w:rsidRPr="0062245D" w:rsidTr="00C735A3">
        <w:trPr>
          <w:trHeight w:val="477"/>
        </w:trPr>
        <w:tc>
          <w:tcPr>
            <w:tcW w:w="2987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Преобразуется</w:t>
            </w:r>
          </w:p>
        </w:tc>
        <w:tc>
          <w:tcPr>
            <w:tcW w:w="6369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 w:right="132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 xml:space="preserve">Обработанный </w:t>
            </w:r>
            <w:r>
              <w:rPr>
                <w:sz w:val="28"/>
                <w:szCs w:val="28"/>
              </w:rPr>
              <w:t>те</w:t>
            </w:r>
            <w:proofErr w:type="gramStart"/>
            <w:r>
              <w:rPr>
                <w:sz w:val="28"/>
                <w:szCs w:val="28"/>
              </w:rPr>
              <w:t>кст</w:t>
            </w:r>
            <w:r w:rsidRPr="00EB36D6">
              <w:rPr>
                <w:sz w:val="28"/>
                <w:szCs w:val="28"/>
              </w:rPr>
              <w:t xml:space="preserve"> пр</w:t>
            </w:r>
            <w:proofErr w:type="gramEnd"/>
            <w:r w:rsidRPr="00EB36D6">
              <w:rPr>
                <w:sz w:val="28"/>
                <w:szCs w:val="28"/>
              </w:rPr>
              <w:t xml:space="preserve">еобразуется в </w:t>
            </w:r>
            <w:r>
              <w:rPr>
                <w:sz w:val="28"/>
                <w:szCs w:val="28"/>
              </w:rPr>
              <w:t>тональность</w:t>
            </w:r>
            <w:r w:rsidRPr="00EB36D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текста</w:t>
            </w:r>
          </w:p>
        </w:tc>
      </w:tr>
      <w:tr w:rsidR="00C735A3" w:rsidRPr="0062245D" w:rsidTr="00C735A3">
        <w:trPr>
          <w:trHeight w:val="477"/>
        </w:trPr>
        <w:tc>
          <w:tcPr>
            <w:tcW w:w="2987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 xml:space="preserve">Включается в </w:t>
            </w:r>
          </w:p>
        </w:tc>
        <w:tc>
          <w:tcPr>
            <w:tcW w:w="6369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 w:right="1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Тональность </w:t>
            </w:r>
            <w:r w:rsidRPr="00EB36D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текста</w:t>
            </w:r>
            <w:r w:rsidRPr="00EB36D6">
              <w:rPr>
                <w:sz w:val="28"/>
                <w:szCs w:val="28"/>
              </w:rPr>
              <w:t xml:space="preserve"> включается в результат</w:t>
            </w:r>
          </w:p>
        </w:tc>
      </w:tr>
      <w:tr w:rsidR="00C735A3" w:rsidRPr="0062245D" w:rsidTr="00C735A3">
        <w:trPr>
          <w:trHeight w:val="477"/>
        </w:trPr>
        <w:tc>
          <w:tcPr>
            <w:tcW w:w="2987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>Сохраняется</w:t>
            </w:r>
          </w:p>
        </w:tc>
        <w:tc>
          <w:tcPr>
            <w:tcW w:w="6369" w:type="dxa"/>
          </w:tcPr>
          <w:p w:rsidR="00C735A3" w:rsidRPr="00EB36D6" w:rsidRDefault="00C735A3" w:rsidP="00C735A3">
            <w:pPr>
              <w:pStyle w:val="TableParagraph"/>
              <w:spacing w:line="360" w:lineRule="auto"/>
              <w:ind w:left="110" w:right="132"/>
              <w:rPr>
                <w:sz w:val="28"/>
                <w:szCs w:val="28"/>
              </w:rPr>
            </w:pPr>
            <w:r w:rsidRPr="00EB36D6">
              <w:rPr>
                <w:sz w:val="28"/>
                <w:szCs w:val="28"/>
              </w:rPr>
              <w:t xml:space="preserve">Обработанный </w:t>
            </w:r>
            <w:r>
              <w:rPr>
                <w:sz w:val="28"/>
                <w:szCs w:val="28"/>
              </w:rPr>
              <w:t>текст</w:t>
            </w:r>
            <w:r w:rsidRPr="00EB36D6">
              <w:rPr>
                <w:sz w:val="28"/>
                <w:szCs w:val="28"/>
              </w:rPr>
              <w:t xml:space="preserve"> сохраняется в базу данных  </w:t>
            </w:r>
          </w:p>
        </w:tc>
      </w:tr>
    </w:tbl>
    <w:p w:rsidR="00C735A3" w:rsidRPr="00EB36D6" w:rsidRDefault="00C735A3" w:rsidP="00C735A3">
      <w:pPr>
        <w:pStyle w:val="af5"/>
        <w:ind w:left="0" w:firstLine="708"/>
        <w:jc w:val="both"/>
        <w:rPr>
          <w:lang w:val="ru-RU"/>
        </w:rPr>
      </w:pPr>
      <w:r w:rsidRPr="00EB36D6">
        <w:rPr>
          <w:lang w:val="ru-RU"/>
        </w:rPr>
        <w:t>На основании анализа технического задания и описания вариантов использования выделены атрибуты классов для модели предметной обла</w:t>
      </w:r>
      <w:r w:rsidR="00701BA9">
        <w:rPr>
          <w:lang w:val="ru-RU"/>
        </w:rPr>
        <w:t>сти, представленные в таблице 10</w:t>
      </w:r>
      <w:r w:rsidRPr="00EB36D6">
        <w:rPr>
          <w:lang w:val="ru-RU"/>
        </w:rPr>
        <w:t>.</w:t>
      </w:r>
    </w:p>
    <w:p w:rsidR="00C735A3" w:rsidRPr="00EB36D6" w:rsidRDefault="00C735A3" w:rsidP="00C735A3">
      <w:pPr>
        <w:pStyle w:val="af5"/>
        <w:ind w:left="0" w:firstLine="710"/>
        <w:jc w:val="both"/>
        <w:rPr>
          <w:lang w:val="ru-RU"/>
        </w:rPr>
      </w:pPr>
      <w:r w:rsidRPr="00EB36D6">
        <w:rPr>
          <w:lang w:val="ru-RU"/>
        </w:rPr>
        <w:t>В результате объединения концептуальных классов, ассоциаций и атрибутов классов концептуальная модель предметной области им</w:t>
      </w:r>
      <w:r w:rsidR="00701BA9">
        <w:rPr>
          <w:lang w:val="ru-RU"/>
        </w:rPr>
        <w:t>еет вид, показанный на рисунке 6</w:t>
      </w:r>
      <w:r w:rsidRPr="00EB36D6">
        <w:rPr>
          <w:lang w:val="ru-RU"/>
        </w:rPr>
        <w:t>.</w:t>
      </w:r>
    </w:p>
    <w:p w:rsidR="00C735A3" w:rsidRPr="00EB36D6" w:rsidRDefault="00C735A3" w:rsidP="00C735A3">
      <w:pPr>
        <w:pStyle w:val="af5"/>
        <w:ind w:firstLine="710"/>
        <w:jc w:val="both"/>
        <w:rPr>
          <w:lang w:val="ru-RU"/>
        </w:rPr>
      </w:pPr>
    </w:p>
    <w:p w:rsidR="00C735A3" w:rsidRPr="00EB36D6" w:rsidRDefault="00701BA9" w:rsidP="00C735A3">
      <w:pPr>
        <w:pStyle w:val="af5"/>
        <w:ind w:left="0"/>
        <w:rPr>
          <w:lang w:val="ru-RU"/>
        </w:rPr>
      </w:pPr>
      <w:r>
        <w:rPr>
          <w:lang w:val="ru-RU"/>
        </w:rPr>
        <w:lastRenderedPageBreak/>
        <w:t>Таблица 10</w:t>
      </w:r>
      <w:r w:rsidR="00C735A3" w:rsidRPr="00EB36D6">
        <w:rPr>
          <w:lang w:val="ru-RU"/>
        </w:rPr>
        <w:t xml:space="preserve"> – Атрибуты классов для модели предметной области</w:t>
      </w:r>
      <w:r w:rsidR="00C735A3">
        <w:rPr>
          <w:lang w:val="ru-RU"/>
        </w:rPr>
        <w:t xml:space="preserve"> </w:t>
      </w:r>
    </w:p>
    <w:tbl>
      <w:tblPr>
        <w:tblStyle w:val="a5"/>
        <w:tblW w:w="9356" w:type="dxa"/>
        <w:tblInd w:w="-5" w:type="dxa"/>
        <w:tblLook w:val="04A0"/>
      </w:tblPr>
      <w:tblGrid>
        <w:gridCol w:w="4907"/>
        <w:gridCol w:w="4449"/>
      </w:tblGrid>
      <w:tr w:rsidR="00C735A3" w:rsidRPr="00EB36D6" w:rsidTr="00C735A3">
        <w:tc>
          <w:tcPr>
            <w:tcW w:w="4907" w:type="dxa"/>
          </w:tcPr>
          <w:p w:rsidR="00C735A3" w:rsidRPr="00EB36D6" w:rsidRDefault="00C735A3" w:rsidP="00C735A3">
            <w:pPr>
              <w:ind w:firstLine="0"/>
              <w:jc w:val="center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>Название класса</w:t>
            </w:r>
          </w:p>
        </w:tc>
        <w:tc>
          <w:tcPr>
            <w:tcW w:w="4449" w:type="dxa"/>
          </w:tcPr>
          <w:p w:rsidR="00C735A3" w:rsidRPr="00EB36D6" w:rsidRDefault="00C735A3" w:rsidP="00C735A3">
            <w:pPr>
              <w:ind w:firstLine="0"/>
              <w:jc w:val="center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>Атрибуты класса</w:t>
            </w:r>
          </w:p>
        </w:tc>
      </w:tr>
      <w:tr w:rsidR="00C735A3" w:rsidRPr="00EB36D6" w:rsidTr="00C735A3">
        <w:tc>
          <w:tcPr>
            <w:tcW w:w="4907" w:type="dxa"/>
          </w:tcPr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Текст</w:t>
            </w:r>
          </w:p>
        </w:tc>
        <w:tc>
          <w:tcPr>
            <w:tcW w:w="4449" w:type="dxa"/>
          </w:tcPr>
          <w:p w:rsidR="00C735A3" w:rsidRPr="007A3BA7" w:rsidRDefault="00C735A3" w:rsidP="007A3BA7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Содержание</w:t>
            </w:r>
            <w:r w:rsidR="007A3BA7">
              <w:rPr>
                <w:szCs w:val="28"/>
              </w:rPr>
              <w:br/>
            </w:r>
            <w:r w:rsidR="007A3BA7">
              <w:rPr>
                <w:szCs w:val="28"/>
                <w:lang w:val="ru-RU"/>
              </w:rPr>
              <w:t>Длина</w:t>
            </w:r>
          </w:p>
        </w:tc>
      </w:tr>
      <w:tr w:rsidR="00C735A3" w:rsidRPr="009F7C29" w:rsidTr="00C735A3">
        <w:tc>
          <w:tcPr>
            <w:tcW w:w="4907" w:type="dxa"/>
          </w:tcPr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 xml:space="preserve">Обработанный </w:t>
            </w:r>
            <w:r>
              <w:rPr>
                <w:szCs w:val="28"/>
                <w:lang w:val="ru-RU"/>
              </w:rPr>
              <w:t>текст</w:t>
            </w:r>
          </w:p>
        </w:tc>
        <w:tc>
          <w:tcPr>
            <w:tcW w:w="4449" w:type="dxa"/>
          </w:tcPr>
          <w:p w:rsidR="00C735A3" w:rsidRPr="00EB36D6" w:rsidRDefault="007A3BA7" w:rsidP="007A3BA7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Вероятность тональности в процентах</w:t>
            </w:r>
          </w:p>
        </w:tc>
      </w:tr>
      <w:tr w:rsidR="00C735A3" w:rsidRPr="00EB36D6" w:rsidTr="00C735A3">
        <w:tc>
          <w:tcPr>
            <w:tcW w:w="4907" w:type="dxa"/>
          </w:tcPr>
          <w:p w:rsidR="00C735A3" w:rsidRPr="00EB36D6" w:rsidRDefault="009F7C29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</w:t>
            </w:r>
          </w:p>
        </w:tc>
        <w:tc>
          <w:tcPr>
            <w:tcW w:w="4449" w:type="dxa"/>
          </w:tcPr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</w:p>
        </w:tc>
      </w:tr>
      <w:tr w:rsidR="00C735A3" w:rsidRPr="00EB36D6" w:rsidTr="00C735A3">
        <w:tc>
          <w:tcPr>
            <w:tcW w:w="4907" w:type="dxa"/>
          </w:tcPr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Тональность</w:t>
            </w:r>
          </w:p>
        </w:tc>
        <w:tc>
          <w:tcPr>
            <w:tcW w:w="4449" w:type="dxa"/>
          </w:tcPr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</w:t>
            </w:r>
          </w:p>
        </w:tc>
      </w:tr>
      <w:tr w:rsidR="00C735A3" w:rsidRPr="00EB36D6" w:rsidTr="00C735A3">
        <w:tc>
          <w:tcPr>
            <w:tcW w:w="4907" w:type="dxa"/>
          </w:tcPr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Тональность текста</w:t>
            </w:r>
          </w:p>
        </w:tc>
        <w:tc>
          <w:tcPr>
            <w:tcW w:w="4449" w:type="dxa"/>
          </w:tcPr>
          <w:p w:rsidR="007A3BA7" w:rsidRDefault="007A3BA7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Содержание</w:t>
            </w:r>
          </w:p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Процент точности</w:t>
            </w:r>
          </w:p>
        </w:tc>
      </w:tr>
      <w:tr w:rsidR="00C735A3" w:rsidRPr="0062245D" w:rsidTr="00C735A3">
        <w:tc>
          <w:tcPr>
            <w:tcW w:w="4907" w:type="dxa"/>
          </w:tcPr>
          <w:p w:rsidR="00C735A3" w:rsidRPr="00EB36D6" w:rsidRDefault="00C735A3" w:rsidP="00C735A3">
            <w:pPr>
              <w:ind w:firstLine="0"/>
              <w:rPr>
                <w:szCs w:val="28"/>
                <w:lang w:val="ru-RU"/>
              </w:rPr>
            </w:pPr>
            <w:r w:rsidRPr="00EB36D6">
              <w:rPr>
                <w:szCs w:val="28"/>
                <w:lang w:val="ru-RU"/>
              </w:rPr>
              <w:t>Результат</w:t>
            </w:r>
          </w:p>
        </w:tc>
        <w:tc>
          <w:tcPr>
            <w:tcW w:w="4449" w:type="dxa"/>
          </w:tcPr>
          <w:p w:rsidR="00C735A3" w:rsidRPr="00EB36D6" w:rsidRDefault="007A3BA7" w:rsidP="00C735A3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Содержание</w:t>
            </w:r>
            <w:r>
              <w:rPr>
                <w:szCs w:val="28"/>
                <w:lang w:val="ru-RU"/>
              </w:rPr>
              <w:br/>
              <w:t>Вероятность тональности в процентах</w:t>
            </w:r>
            <w:r>
              <w:rPr>
                <w:szCs w:val="28"/>
                <w:lang w:val="ru-RU"/>
              </w:rPr>
              <w:br/>
              <w:t>Название тональности</w:t>
            </w:r>
          </w:p>
        </w:tc>
      </w:tr>
    </w:tbl>
    <w:p w:rsidR="00C735A3" w:rsidRPr="00EB36D6" w:rsidRDefault="00C735A3" w:rsidP="00C735A3">
      <w:pPr>
        <w:rPr>
          <w:szCs w:val="28"/>
          <w:lang w:val="ru-RU"/>
        </w:rPr>
      </w:pPr>
    </w:p>
    <w:p w:rsidR="00C735A3" w:rsidRPr="00EB36D6" w:rsidRDefault="00C735A3" w:rsidP="00C735A3">
      <w:pPr>
        <w:rPr>
          <w:szCs w:val="28"/>
          <w:lang w:val="ru-RU"/>
        </w:rPr>
        <w:sectPr w:rsidR="00C735A3" w:rsidRPr="00EB36D6" w:rsidSect="005D4A7A">
          <w:footerReference w:type="default" r:id="rId17"/>
          <w:pgSz w:w="11910" w:h="16840"/>
          <w:pgMar w:top="1134" w:right="850" w:bottom="1134" w:left="1701" w:header="709" w:footer="709" w:gutter="0"/>
          <w:cols w:space="720"/>
          <w:docGrid w:linePitch="381"/>
        </w:sectPr>
      </w:pPr>
    </w:p>
    <w:p w:rsidR="00C735A3" w:rsidRPr="00EB36D6" w:rsidRDefault="00B766C3" w:rsidP="00C735A3">
      <w:pPr>
        <w:pStyle w:val="af5"/>
        <w:ind w:left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584760" cy="3721395"/>
            <wp:effectExtent l="19050" t="0" r="679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6503" cy="372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5A3" w:rsidRPr="00EB36D6" w:rsidRDefault="000C1538" w:rsidP="00C735A3">
      <w:pPr>
        <w:ind w:firstLine="0"/>
        <w:jc w:val="center"/>
        <w:rPr>
          <w:szCs w:val="28"/>
          <w:lang w:val="ru-RU"/>
        </w:rPr>
      </w:pPr>
      <w:sdt>
        <w:sdtPr>
          <w:rPr>
            <w:lang w:val="ru-RU"/>
          </w:rPr>
          <w:tag w:val="goog_rdk_594"/>
          <w:id w:val="490987887"/>
        </w:sdtPr>
        <w:sdtContent/>
      </w:sdt>
      <w:sdt>
        <w:sdtPr>
          <w:rPr>
            <w:lang w:val="ru-RU"/>
          </w:rPr>
          <w:tag w:val="goog_rdk_638"/>
          <w:id w:val="-696933773"/>
        </w:sdtPr>
        <w:sdtContent/>
      </w:sdt>
      <w:sdt>
        <w:sdtPr>
          <w:rPr>
            <w:lang w:val="ru-RU"/>
          </w:rPr>
          <w:tag w:val="goog_rdk_684"/>
          <w:id w:val="2015485567"/>
        </w:sdtPr>
        <w:sdtContent/>
      </w:sdt>
      <w:sdt>
        <w:sdtPr>
          <w:rPr>
            <w:lang w:val="ru-RU"/>
          </w:rPr>
          <w:tag w:val="goog_rdk_732"/>
          <w:id w:val="681548675"/>
        </w:sdtPr>
        <w:sdtContent/>
      </w:sdt>
      <w:r w:rsidR="00701BA9">
        <w:rPr>
          <w:szCs w:val="28"/>
          <w:lang w:val="ru-RU"/>
        </w:rPr>
        <w:t>Рисунок 6</w:t>
      </w:r>
      <w:r w:rsidR="00C735A3" w:rsidRPr="00EB36D6">
        <w:rPr>
          <w:szCs w:val="28"/>
          <w:lang w:val="ru-RU"/>
        </w:rPr>
        <w:t xml:space="preserve"> – Концептуальная модель предметной области</w:t>
      </w:r>
    </w:p>
    <w:p w:rsidR="00C735A3" w:rsidRPr="00EB36D6" w:rsidRDefault="00C735A3" w:rsidP="00C735A3">
      <w:pPr>
        <w:rPr>
          <w:lang w:val="ru-RU"/>
        </w:rPr>
        <w:sectPr w:rsidR="00C735A3" w:rsidRPr="00EB36D6" w:rsidSect="005D4A7A">
          <w:pgSz w:w="16840" w:h="11910" w:orient="landscape"/>
          <w:pgMar w:top="1701" w:right="1134" w:bottom="851" w:left="1134" w:header="709" w:footer="709" w:gutter="0"/>
          <w:cols w:space="720"/>
          <w:docGrid w:linePitch="381"/>
        </w:sectPr>
      </w:pPr>
    </w:p>
    <w:p w:rsidR="00C735A3" w:rsidRPr="00EB36D6" w:rsidRDefault="00C735A3" w:rsidP="00C735A3">
      <w:pPr>
        <w:pStyle w:val="2"/>
      </w:pPr>
      <w:bookmarkStart w:id="41" w:name="_Toc74777267"/>
      <w:bookmarkStart w:id="42" w:name="_Toc102175378"/>
      <w:r w:rsidRPr="00EB36D6">
        <w:lastRenderedPageBreak/>
        <w:t>Разработка алгоритма функционирования</w:t>
      </w:r>
      <w:r w:rsidRPr="00EB36D6">
        <w:rPr>
          <w:spacing w:val="4"/>
        </w:rPr>
        <w:t xml:space="preserve"> </w:t>
      </w:r>
      <w:r w:rsidRPr="00EB36D6">
        <w:t>системы</w:t>
      </w:r>
      <w:bookmarkEnd w:id="41"/>
      <w:bookmarkEnd w:id="42"/>
    </w:p>
    <w:p w:rsidR="00C735A3" w:rsidRPr="00EB36D6" w:rsidRDefault="00C735A3" w:rsidP="00C735A3">
      <w:pPr>
        <w:pStyle w:val="af5"/>
        <w:ind w:left="0" w:firstLine="708"/>
        <w:jc w:val="both"/>
        <w:rPr>
          <w:lang w:val="ru-RU"/>
        </w:rPr>
      </w:pPr>
      <w:r w:rsidRPr="00EB36D6">
        <w:rPr>
          <w:lang w:val="ru-RU"/>
        </w:rPr>
        <w:t>Приложение не требует авторизации, пользователь запускает приложение и может работать с ним. Алгоритм работы приложения представлен в виде диаг</w:t>
      </w:r>
      <w:r w:rsidR="00701BA9">
        <w:rPr>
          <w:lang w:val="ru-RU"/>
        </w:rPr>
        <w:t>раммы деятельностей на рисунке 7</w:t>
      </w:r>
      <w:r w:rsidRPr="00EB36D6">
        <w:rPr>
          <w:lang w:val="ru-RU"/>
        </w:rPr>
        <w:t>.</w:t>
      </w:r>
    </w:p>
    <w:p w:rsidR="00C735A3" w:rsidRPr="00EB36D6" w:rsidRDefault="00C735A3" w:rsidP="00C735A3">
      <w:pPr>
        <w:pStyle w:val="af5"/>
        <w:ind w:left="0" w:firstLine="709"/>
        <w:jc w:val="both"/>
        <w:rPr>
          <w:lang w:val="ru-RU"/>
        </w:rPr>
      </w:pPr>
    </w:p>
    <w:p w:rsidR="00C735A3" w:rsidRPr="00EB36D6" w:rsidRDefault="00C735A3" w:rsidP="00C735A3">
      <w:pPr>
        <w:pStyle w:val="af5"/>
        <w:ind w:left="0" w:right="54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481037" cy="5191868"/>
            <wp:effectExtent l="19050" t="0" r="5363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03" cy="519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35A3" w:rsidRPr="00EB36D6" w:rsidRDefault="000C1538" w:rsidP="00C735A3">
      <w:pPr>
        <w:pStyle w:val="af5"/>
        <w:ind w:left="0" w:right="129"/>
        <w:jc w:val="center"/>
        <w:rPr>
          <w:lang w:val="ru-RU"/>
        </w:rPr>
      </w:pPr>
      <w:sdt>
        <w:sdtPr>
          <w:rPr>
            <w:lang w:val="ru-RU"/>
          </w:rPr>
          <w:tag w:val="goog_rdk_657"/>
          <w:id w:val="635842086"/>
        </w:sdtPr>
        <w:sdtContent/>
      </w:sdt>
      <w:sdt>
        <w:sdtPr>
          <w:rPr>
            <w:lang w:val="ru-RU"/>
          </w:rPr>
          <w:tag w:val="goog_rdk_703"/>
          <w:id w:val="-1440755137"/>
        </w:sdtPr>
        <w:sdtContent/>
      </w:sdt>
      <w:sdt>
        <w:sdtPr>
          <w:rPr>
            <w:lang w:val="ru-RU"/>
          </w:rPr>
          <w:tag w:val="goog_rdk_704"/>
          <w:id w:val="333196614"/>
        </w:sdtPr>
        <w:sdtContent/>
      </w:sdt>
      <w:sdt>
        <w:sdtPr>
          <w:rPr>
            <w:lang w:val="ru-RU"/>
          </w:rPr>
          <w:tag w:val="goog_rdk_752"/>
          <w:id w:val="805204572"/>
        </w:sdtPr>
        <w:sdtContent/>
      </w:sdt>
      <w:sdt>
        <w:sdtPr>
          <w:rPr>
            <w:lang w:val="ru-RU"/>
          </w:rPr>
          <w:tag w:val="goog_rdk_753"/>
          <w:id w:val="-2031488332"/>
        </w:sdtPr>
        <w:sdtContent/>
      </w:sdt>
      <w:sdt>
        <w:sdtPr>
          <w:rPr>
            <w:lang w:val="ru-RU"/>
          </w:rPr>
          <w:tag w:val="goog_rdk_805"/>
          <w:id w:val="1518650302"/>
        </w:sdtPr>
        <w:sdtContent/>
      </w:sdt>
      <w:sdt>
        <w:sdtPr>
          <w:rPr>
            <w:lang w:val="ru-RU"/>
          </w:rPr>
          <w:tag w:val="goog_rdk_806"/>
          <w:id w:val="-968050068"/>
        </w:sdtPr>
        <w:sdtContent/>
      </w:sdt>
      <w:sdt>
        <w:sdtPr>
          <w:rPr>
            <w:lang w:val="ru-RU"/>
          </w:rPr>
          <w:tag w:val="goog_rdk_857"/>
          <w:id w:val="847684221"/>
        </w:sdtPr>
        <w:sdtContent/>
      </w:sdt>
      <w:sdt>
        <w:sdtPr>
          <w:rPr>
            <w:lang w:val="ru-RU"/>
          </w:rPr>
          <w:tag w:val="goog_rdk_858"/>
          <w:id w:val="-469832336"/>
        </w:sdtPr>
        <w:sdtContent/>
      </w:sdt>
      <w:sdt>
        <w:sdtPr>
          <w:rPr>
            <w:lang w:val="ru-RU"/>
          </w:rPr>
          <w:tag w:val="goog_rdk_910"/>
          <w:id w:val="1364865689"/>
        </w:sdtPr>
        <w:sdtContent/>
      </w:sdt>
      <w:r w:rsidR="00701BA9">
        <w:rPr>
          <w:lang w:val="ru-RU"/>
        </w:rPr>
        <w:t>Рисунок 7</w:t>
      </w:r>
      <w:r w:rsidR="00C735A3" w:rsidRPr="00EB36D6">
        <w:rPr>
          <w:lang w:val="ru-RU"/>
        </w:rPr>
        <w:t xml:space="preserve"> – Алгоритм работы </w:t>
      </w:r>
      <w:sdt>
        <w:sdtPr>
          <w:rPr>
            <w:lang w:val="ru-RU"/>
          </w:rPr>
          <w:tag w:val="goog_rdk_670"/>
          <w:id w:val="-1168700839"/>
        </w:sdtPr>
        <w:sdtContent/>
      </w:sdt>
      <w:sdt>
        <w:sdtPr>
          <w:rPr>
            <w:lang w:val="ru-RU"/>
          </w:rPr>
          <w:tag w:val="goog_rdk_717"/>
          <w:id w:val="1262036507"/>
        </w:sdtPr>
        <w:sdtContent/>
      </w:sdt>
      <w:sdt>
        <w:sdtPr>
          <w:rPr>
            <w:lang w:val="ru-RU"/>
          </w:rPr>
          <w:tag w:val="goog_rdk_764"/>
          <w:id w:val="374587938"/>
        </w:sdtPr>
        <w:sdtContent/>
      </w:sdt>
      <w:sdt>
        <w:sdtPr>
          <w:rPr>
            <w:lang w:val="ru-RU"/>
          </w:rPr>
          <w:tag w:val="goog_rdk_814"/>
          <w:id w:val="63762234"/>
        </w:sdtPr>
        <w:sdtContent/>
      </w:sdt>
      <w:sdt>
        <w:sdtPr>
          <w:rPr>
            <w:lang w:val="ru-RU"/>
          </w:rPr>
          <w:tag w:val="goog_rdk_866"/>
          <w:id w:val="-248574405"/>
        </w:sdtPr>
        <w:sdtContent/>
      </w:sdt>
      <w:r w:rsidR="00C735A3" w:rsidRPr="00EB36D6">
        <w:rPr>
          <w:lang w:val="ru-RU"/>
        </w:rPr>
        <w:t>системы</w:t>
      </w:r>
    </w:p>
    <w:p w:rsidR="00C735A3" w:rsidRPr="00EB36D6" w:rsidRDefault="00C735A3" w:rsidP="00C735A3">
      <w:pPr>
        <w:pStyle w:val="2"/>
      </w:pPr>
      <w:bookmarkStart w:id="43" w:name="_Toc74777268"/>
      <w:bookmarkStart w:id="44" w:name="_Toc102175379"/>
      <w:r w:rsidRPr="00EB36D6">
        <w:t>Проектирование интерфейса</w:t>
      </w:r>
      <w:r w:rsidRPr="00EB36D6">
        <w:rPr>
          <w:spacing w:val="2"/>
        </w:rPr>
        <w:t xml:space="preserve"> </w:t>
      </w:r>
      <w:r w:rsidRPr="00EB36D6">
        <w:t>пользователя</w:t>
      </w:r>
      <w:bookmarkEnd w:id="43"/>
      <w:bookmarkEnd w:id="44"/>
    </w:p>
    <w:p w:rsidR="00C735A3" w:rsidRPr="00EB36D6" w:rsidRDefault="00C735A3" w:rsidP="00C735A3">
      <w:pPr>
        <w:pStyle w:val="af5"/>
        <w:ind w:left="0" w:firstLine="710"/>
        <w:jc w:val="both"/>
        <w:rPr>
          <w:lang w:val="ru-RU"/>
        </w:rPr>
      </w:pPr>
      <w:r w:rsidRPr="00EB36D6">
        <w:rPr>
          <w:lang w:val="ru-RU"/>
        </w:rPr>
        <w:t>На основании алгоритма функционирования и требований к интерфейсу (раздел 1) разработ</w:t>
      </w:r>
      <w:r w:rsidR="00701BA9">
        <w:rPr>
          <w:lang w:val="ru-RU"/>
        </w:rPr>
        <w:t>ана диаграмма состояний (рис. 8</w:t>
      </w:r>
      <w:r w:rsidRPr="00EB36D6">
        <w:rPr>
          <w:lang w:val="ru-RU"/>
        </w:rPr>
        <w:t>).</w:t>
      </w:r>
    </w:p>
    <w:p w:rsidR="00C735A3" w:rsidRPr="00EB36D6" w:rsidRDefault="00C735A3" w:rsidP="00C735A3">
      <w:pPr>
        <w:pStyle w:val="af5"/>
        <w:ind w:left="0" w:firstLine="710"/>
        <w:jc w:val="both"/>
        <w:rPr>
          <w:lang w:val="ru-RU"/>
        </w:rPr>
      </w:pPr>
      <w:r w:rsidRPr="00EB36D6">
        <w:rPr>
          <w:lang w:val="ru-RU"/>
        </w:rPr>
        <w:t xml:space="preserve">После запуска приложения на экране появляется форма главного меню. </w:t>
      </w:r>
    </w:p>
    <w:p w:rsidR="00C735A3" w:rsidRPr="00EB36D6" w:rsidRDefault="00C735A3" w:rsidP="00C735A3">
      <w:pPr>
        <w:pStyle w:val="af5"/>
        <w:ind w:left="0" w:firstLine="710"/>
        <w:jc w:val="both"/>
        <w:rPr>
          <w:lang w:val="ru-RU"/>
        </w:rPr>
      </w:pPr>
      <w:r w:rsidRPr="00EB36D6">
        <w:rPr>
          <w:lang w:val="ru-RU"/>
        </w:rPr>
        <w:lastRenderedPageBreak/>
        <w:t>Вве</w:t>
      </w:r>
      <w:r>
        <w:rPr>
          <w:lang w:val="ru-RU"/>
        </w:rPr>
        <w:t xml:space="preserve">дено </w:t>
      </w:r>
      <w:proofErr w:type="spellStart"/>
      <w:r>
        <w:rPr>
          <w:lang w:val="ru-RU"/>
        </w:rPr>
        <w:t>суперсостояние</w:t>
      </w:r>
      <w:proofErr w:type="spellEnd"/>
      <w:r>
        <w:rPr>
          <w:lang w:val="ru-RU"/>
        </w:rPr>
        <w:t xml:space="preserve"> интерфейса «Работа приложения»</w:t>
      </w:r>
      <w:r w:rsidRPr="00EB36D6">
        <w:rPr>
          <w:lang w:val="ru-RU"/>
        </w:rPr>
        <w:t xml:space="preserve"> объединяющее все состояни</w:t>
      </w:r>
      <w:r>
        <w:rPr>
          <w:lang w:val="ru-RU"/>
        </w:rPr>
        <w:t xml:space="preserve">я кроме состояния «Главное меню». Из </w:t>
      </w:r>
      <w:proofErr w:type="spellStart"/>
      <w:r>
        <w:rPr>
          <w:lang w:val="ru-RU"/>
        </w:rPr>
        <w:t>суперсостояния</w:t>
      </w:r>
      <w:proofErr w:type="spellEnd"/>
      <w:r>
        <w:rPr>
          <w:lang w:val="ru-RU"/>
        </w:rPr>
        <w:t xml:space="preserve"> по событию «Возврат»</w:t>
      </w:r>
      <w:r w:rsidRPr="00EB36D6">
        <w:rPr>
          <w:lang w:val="ru-RU"/>
        </w:rPr>
        <w:t xml:space="preserve"> (на</w:t>
      </w:r>
      <w:r>
        <w:rPr>
          <w:lang w:val="ru-RU"/>
        </w:rPr>
        <w:t>жатие кнопки «Возврат»</w:t>
      </w:r>
      <w:r w:rsidRPr="00EB36D6">
        <w:rPr>
          <w:lang w:val="ru-RU"/>
        </w:rPr>
        <w:t xml:space="preserve"> на экране) осущ</w:t>
      </w:r>
      <w:r>
        <w:rPr>
          <w:lang w:val="ru-RU"/>
        </w:rPr>
        <w:t>ествляется переход в состояние «Главное меню»</w:t>
      </w:r>
      <w:r w:rsidRPr="00EB36D6">
        <w:rPr>
          <w:lang w:val="ru-RU"/>
        </w:rPr>
        <w:t xml:space="preserve">. Этот переход наследуется всеми </w:t>
      </w:r>
      <w:proofErr w:type="spellStart"/>
      <w:r w:rsidRPr="00EB36D6">
        <w:rPr>
          <w:lang w:val="ru-RU"/>
        </w:rPr>
        <w:t>подсостояниями</w:t>
      </w:r>
      <w:proofErr w:type="spellEnd"/>
      <w:r w:rsidRPr="00EB36D6">
        <w:rPr>
          <w:spacing w:val="2"/>
          <w:lang w:val="ru-RU"/>
        </w:rPr>
        <w:t xml:space="preserve"> </w:t>
      </w:r>
      <w:proofErr w:type="spellStart"/>
      <w:r w:rsidRPr="00EB36D6">
        <w:rPr>
          <w:lang w:val="ru-RU"/>
        </w:rPr>
        <w:t>суперсостояния</w:t>
      </w:r>
      <w:proofErr w:type="spellEnd"/>
      <w:r w:rsidRPr="00EB36D6">
        <w:rPr>
          <w:lang w:val="ru-RU"/>
        </w:rPr>
        <w:t>.</w:t>
      </w:r>
    </w:p>
    <w:p w:rsidR="00C735A3" w:rsidRPr="00EB36D6" w:rsidRDefault="00C735A3" w:rsidP="00C735A3">
      <w:pPr>
        <w:pStyle w:val="af5"/>
        <w:ind w:firstLine="710"/>
        <w:jc w:val="both"/>
        <w:rPr>
          <w:lang w:val="ru-RU"/>
        </w:rPr>
      </w:pPr>
    </w:p>
    <w:p w:rsidR="00C735A3" w:rsidRPr="00EB36D6" w:rsidRDefault="00DF38D7" w:rsidP="00C735A3">
      <w:pPr>
        <w:pStyle w:val="af5"/>
        <w:ind w:left="0" w:right="54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11850" cy="581596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581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5A3" w:rsidRPr="00EB36D6" w:rsidRDefault="00701BA9" w:rsidP="00C735A3">
      <w:pPr>
        <w:pStyle w:val="af5"/>
        <w:ind w:left="0"/>
        <w:jc w:val="center"/>
        <w:rPr>
          <w:lang w:val="ru-RU"/>
        </w:rPr>
      </w:pPr>
      <w:r>
        <w:rPr>
          <w:lang w:val="ru-RU"/>
        </w:rPr>
        <w:t>Рисунок 8</w:t>
      </w:r>
      <w:r w:rsidR="00C735A3" w:rsidRPr="00EB36D6">
        <w:rPr>
          <w:lang w:val="ru-RU"/>
        </w:rPr>
        <w:t xml:space="preserve"> – Диаграмма состояний работы приложения</w:t>
      </w:r>
    </w:p>
    <w:p w:rsidR="002B2031" w:rsidRPr="00EB36D6" w:rsidRDefault="002B2031" w:rsidP="00E96D17">
      <w:pPr>
        <w:pStyle w:val="2"/>
      </w:pPr>
      <w:bookmarkStart w:id="45" w:name="_Toc61609849"/>
      <w:bookmarkStart w:id="46" w:name="_Toc74777269"/>
      <w:bookmarkStart w:id="47" w:name="_Toc102175380"/>
      <w:r w:rsidRPr="00EB36D6">
        <w:t>Реляционная модель</w:t>
      </w:r>
      <w:r w:rsidRPr="002B2031">
        <w:rPr>
          <w:spacing w:val="1"/>
        </w:rPr>
        <w:t xml:space="preserve"> </w:t>
      </w:r>
      <w:r w:rsidRPr="00EB36D6">
        <w:t>данных</w:t>
      </w:r>
      <w:bookmarkEnd w:id="45"/>
      <w:bookmarkEnd w:id="46"/>
      <w:bookmarkEnd w:id="47"/>
    </w:p>
    <w:p w:rsidR="002B2031" w:rsidRPr="00EB36D6" w:rsidRDefault="002B2031" w:rsidP="002B203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 xml:space="preserve">На рисунке </w:t>
      </w:r>
      <w:r>
        <w:rPr>
          <w:lang w:val="ru-RU"/>
        </w:rPr>
        <w:t>9</w:t>
      </w:r>
      <w:r w:rsidRPr="00EB36D6">
        <w:rPr>
          <w:lang w:val="ru-RU"/>
        </w:rPr>
        <w:t xml:space="preserve"> изобр</w:t>
      </w:r>
      <w:r>
        <w:rPr>
          <w:lang w:val="ru-RU"/>
        </w:rPr>
        <w:t>ажена реляционная модель данных.</w:t>
      </w:r>
    </w:p>
    <w:p w:rsidR="002B2031" w:rsidRDefault="002B2031" w:rsidP="002B2031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Данная модель реализуется</w:t>
      </w:r>
      <w:r>
        <w:rPr>
          <w:lang w:val="ru-RU"/>
        </w:rPr>
        <w:t xml:space="preserve"> в СУБД DB </w:t>
      </w:r>
      <w:proofErr w:type="spellStart"/>
      <w:r>
        <w:rPr>
          <w:lang w:val="ru-RU"/>
        </w:rPr>
        <w:t>Browser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for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SQLite</w:t>
      </w:r>
      <w:proofErr w:type="spellEnd"/>
      <w:r>
        <w:rPr>
          <w:lang w:val="ru-RU"/>
        </w:rPr>
        <w:t xml:space="preserve"> [6</w:t>
      </w:r>
      <w:r w:rsidRPr="00EB36D6">
        <w:rPr>
          <w:lang w:val="ru-RU"/>
        </w:rPr>
        <w:t>].</w:t>
      </w:r>
    </w:p>
    <w:p w:rsidR="002B2031" w:rsidRPr="00EB36D6" w:rsidRDefault="002B2031" w:rsidP="002B2031">
      <w:pPr>
        <w:pStyle w:val="af5"/>
        <w:ind w:left="0" w:firstLine="709"/>
        <w:jc w:val="both"/>
        <w:rPr>
          <w:lang w:val="ru-RU"/>
        </w:rPr>
      </w:pPr>
    </w:p>
    <w:p w:rsidR="002B2031" w:rsidRPr="00EB36D6" w:rsidRDefault="00F0724A" w:rsidP="002B2031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15641" cy="1735987"/>
            <wp:effectExtent l="19050" t="0" r="4059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44" cy="173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7CC" w:rsidRPr="00EB36D6" w:rsidRDefault="002B2031" w:rsidP="00C557CC">
      <w:pPr>
        <w:jc w:val="center"/>
        <w:rPr>
          <w:szCs w:val="28"/>
          <w:lang w:val="ru-RU"/>
        </w:rPr>
      </w:pPr>
      <w:r w:rsidRPr="00EB36D6">
        <w:rPr>
          <w:szCs w:val="28"/>
          <w:lang w:val="ru-RU"/>
        </w:rPr>
        <w:t xml:space="preserve">Рисунок </w:t>
      </w:r>
      <w:r>
        <w:rPr>
          <w:szCs w:val="28"/>
          <w:lang w:val="ru-RU"/>
        </w:rPr>
        <w:t>9</w:t>
      </w:r>
      <w:r w:rsidRPr="00EB36D6">
        <w:rPr>
          <w:szCs w:val="28"/>
          <w:lang w:val="ru-RU"/>
        </w:rPr>
        <w:t xml:space="preserve"> – Реляционная модель данных</w:t>
      </w:r>
      <w:r w:rsidR="00C557CC" w:rsidRPr="00C557CC">
        <w:rPr>
          <w:szCs w:val="28"/>
          <w:lang w:val="ru-RU"/>
        </w:rPr>
        <w:t xml:space="preserve"> </w:t>
      </w:r>
    </w:p>
    <w:p w:rsidR="00C557CC" w:rsidRPr="00B04348" w:rsidRDefault="00C557CC" w:rsidP="00C557CC">
      <w:pPr>
        <w:pStyle w:val="2"/>
      </w:pPr>
      <w:bookmarkStart w:id="48" w:name="_Toc74777270"/>
      <w:bookmarkStart w:id="49" w:name="_Toc102175381"/>
      <w:r w:rsidRPr="00EB36D6">
        <w:t>Проектирование классов предметной</w:t>
      </w:r>
      <w:r w:rsidRPr="00EB36D6">
        <w:rPr>
          <w:spacing w:val="1"/>
        </w:rPr>
        <w:t xml:space="preserve"> </w:t>
      </w:r>
      <w:r w:rsidRPr="00EB36D6">
        <w:t>области</w:t>
      </w:r>
      <w:bookmarkEnd w:id="48"/>
      <w:bookmarkEnd w:id="49"/>
    </w:p>
    <w:p w:rsidR="00C557CC" w:rsidRPr="00EB36D6" w:rsidRDefault="00C557CC" w:rsidP="00C557CC">
      <w:pPr>
        <w:pStyle w:val="3"/>
      </w:pPr>
      <w:bookmarkStart w:id="50" w:name="_Toc74777271"/>
      <w:bookmarkStart w:id="51" w:name="_Toc102175382"/>
      <w:r w:rsidRPr="00EB36D6">
        <w:t>Построение диаграмм последовательностей для</w:t>
      </w:r>
      <w:r w:rsidRPr="00EB36D6">
        <w:rPr>
          <w:spacing w:val="-31"/>
        </w:rPr>
        <w:t xml:space="preserve"> </w:t>
      </w:r>
      <w:r w:rsidRPr="00EB36D6">
        <w:t>варианта использования «Выбор операции над документом»</w:t>
      </w:r>
      <w:bookmarkEnd w:id="50"/>
      <w:bookmarkEnd w:id="51"/>
    </w:p>
    <w:p w:rsidR="00C557CC" w:rsidRPr="00D37C57" w:rsidRDefault="00C557CC" w:rsidP="00C557CC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Диаграмма последовательности, описывающая основной поток событий и его подчиненные</w:t>
      </w:r>
      <w:r w:rsidR="00D37C57">
        <w:rPr>
          <w:lang w:val="ru-RU"/>
        </w:rPr>
        <w:t xml:space="preserve"> потоки изображена на рисунке 1</w:t>
      </w:r>
      <w:r w:rsidR="00D37C57" w:rsidRPr="00D37C57">
        <w:rPr>
          <w:lang w:val="ru-RU"/>
        </w:rPr>
        <w:t>0</w:t>
      </w:r>
    </w:p>
    <w:p w:rsidR="00C557CC" w:rsidRDefault="00C557CC" w:rsidP="00C557CC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Инициатором является пользователь, всё взаимодействие идёт через класс «Окно».</w:t>
      </w:r>
    </w:p>
    <w:p w:rsidR="00C557CC" w:rsidRPr="00EB36D6" w:rsidRDefault="00C557CC" w:rsidP="00C557CC">
      <w:pPr>
        <w:pStyle w:val="af5"/>
        <w:ind w:left="0" w:firstLine="709"/>
        <w:jc w:val="both"/>
        <w:rPr>
          <w:lang w:val="ru-RU"/>
        </w:rPr>
      </w:pPr>
    </w:p>
    <w:p w:rsidR="00C557CC" w:rsidRPr="00EB36D6" w:rsidRDefault="00F0724A" w:rsidP="00C557CC">
      <w:pPr>
        <w:pStyle w:val="af5"/>
        <w:ind w:left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91025" cy="4933315"/>
            <wp:effectExtent l="19050" t="0" r="952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7CC" w:rsidRPr="00DF38D7" w:rsidRDefault="00D37C57" w:rsidP="00C557CC">
      <w:pPr>
        <w:pStyle w:val="af5"/>
        <w:spacing w:line="240" w:lineRule="auto"/>
        <w:ind w:left="0" w:right="550"/>
        <w:jc w:val="center"/>
      </w:pPr>
      <w:r>
        <w:rPr>
          <w:lang w:val="ru-RU"/>
        </w:rPr>
        <w:t>Рисунок 1</w:t>
      </w:r>
      <w:r>
        <w:t>0</w:t>
      </w:r>
      <w:r w:rsidR="00C557CC" w:rsidRPr="00EB36D6">
        <w:rPr>
          <w:lang w:val="ru-RU"/>
        </w:rPr>
        <w:t xml:space="preserve"> – </w:t>
      </w:r>
      <w:sdt>
        <w:sdtPr>
          <w:rPr>
            <w:lang w:val="ru-RU"/>
          </w:rPr>
          <w:tag w:val="goog_rdk_845"/>
          <w:id w:val="1171296184"/>
        </w:sdtPr>
        <w:sdtContent/>
      </w:sdt>
      <w:r w:rsidR="00C557CC" w:rsidRPr="00EB36D6">
        <w:rPr>
          <w:lang w:val="ru-RU"/>
        </w:rPr>
        <w:t xml:space="preserve">Диаграмма последовательности </w:t>
      </w:r>
      <w:r w:rsidR="00DF38D7">
        <w:rPr>
          <w:lang w:val="ru-RU"/>
        </w:rPr>
        <w:t>работы системы</w:t>
      </w:r>
    </w:p>
    <w:p w:rsidR="002B2031" w:rsidRPr="00EB36D6" w:rsidRDefault="002B2031" w:rsidP="002B2031">
      <w:pPr>
        <w:jc w:val="center"/>
        <w:rPr>
          <w:szCs w:val="28"/>
          <w:lang w:val="ru-RU"/>
        </w:rPr>
      </w:pPr>
    </w:p>
    <w:p w:rsidR="00E01A08" w:rsidRPr="00EB36D6" w:rsidRDefault="00E01A08" w:rsidP="00E01A08">
      <w:pPr>
        <w:pStyle w:val="3"/>
      </w:pPr>
      <w:bookmarkStart w:id="52" w:name="_Toc74777272"/>
      <w:bookmarkStart w:id="53" w:name="_Toc102175383"/>
      <w:r w:rsidRPr="00EB36D6">
        <w:t>Построение диаграммы</w:t>
      </w:r>
      <w:r w:rsidRPr="00E01A08">
        <w:rPr>
          <w:spacing w:val="2"/>
        </w:rPr>
        <w:t xml:space="preserve"> </w:t>
      </w:r>
      <w:r w:rsidRPr="00EB36D6">
        <w:t>кооперации</w:t>
      </w:r>
      <w:bookmarkEnd w:id="52"/>
      <w:bookmarkEnd w:id="53"/>
    </w:p>
    <w:p w:rsidR="00E01A08" w:rsidRDefault="00E01A08" w:rsidP="00E01A08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>Структурные особенности передачи и приема сообщений между объектами представлены на ди</w:t>
      </w:r>
      <w:r>
        <w:rPr>
          <w:lang w:val="ru-RU"/>
        </w:rPr>
        <w:t>аграмме кооперации на рисунке 11</w:t>
      </w:r>
      <w:r w:rsidRPr="00EB36D6">
        <w:rPr>
          <w:lang w:val="ru-RU"/>
        </w:rPr>
        <w:t>.</w:t>
      </w:r>
    </w:p>
    <w:p w:rsidR="00E01A08" w:rsidRPr="00EB36D6" w:rsidRDefault="00E01A08" w:rsidP="00E01A08">
      <w:pPr>
        <w:pStyle w:val="af5"/>
        <w:ind w:left="0" w:firstLine="709"/>
        <w:jc w:val="both"/>
        <w:rPr>
          <w:lang w:val="ru-RU"/>
        </w:rPr>
      </w:pPr>
    </w:p>
    <w:p w:rsidR="00E01A08" w:rsidRDefault="00F0724A" w:rsidP="00E01A08">
      <w:pPr>
        <w:pStyle w:val="af5"/>
        <w:ind w:left="0" w:right="-3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560695" cy="3742690"/>
            <wp:effectExtent l="19050" t="0" r="190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A08" w:rsidRPr="00EB36D6" w:rsidRDefault="00E01A08" w:rsidP="00E01A08">
      <w:pPr>
        <w:pStyle w:val="af5"/>
        <w:ind w:left="0" w:right="-33"/>
        <w:jc w:val="center"/>
        <w:rPr>
          <w:lang w:val="ru-RU"/>
        </w:rPr>
      </w:pPr>
      <w:r>
        <w:rPr>
          <w:lang w:val="ru-RU"/>
        </w:rPr>
        <w:t>Рисунок 11</w:t>
      </w:r>
      <w:r w:rsidRPr="00EB36D6">
        <w:rPr>
          <w:lang w:val="ru-RU"/>
        </w:rPr>
        <w:t xml:space="preserve"> – Диаграмма кооперации</w:t>
      </w:r>
    </w:p>
    <w:p w:rsidR="004E696E" w:rsidRPr="00EB36D6" w:rsidRDefault="004E696E" w:rsidP="004E696E">
      <w:pPr>
        <w:pStyle w:val="3"/>
      </w:pPr>
      <w:bookmarkStart w:id="54" w:name="_Toc74777273"/>
      <w:bookmarkStart w:id="55" w:name="_Toc102175384"/>
      <w:r w:rsidRPr="00EB36D6">
        <w:t>Построение диаграммы</w:t>
      </w:r>
      <w:r w:rsidRPr="004E696E">
        <w:rPr>
          <w:spacing w:val="2"/>
        </w:rPr>
        <w:t xml:space="preserve"> </w:t>
      </w:r>
      <w:sdt>
        <w:sdtPr>
          <w:tag w:val="goog_rdk_841"/>
          <w:id w:val="-1062402633"/>
        </w:sdtPr>
        <w:sdtContent/>
      </w:sdt>
      <w:sdt>
        <w:sdtPr>
          <w:tag w:val="goog_rdk_893"/>
          <w:id w:val="1965921272"/>
        </w:sdtPr>
        <w:sdtContent/>
      </w:sdt>
      <w:r w:rsidRPr="00EB36D6">
        <w:t>классов</w:t>
      </w:r>
      <w:bookmarkEnd w:id="54"/>
      <w:bookmarkEnd w:id="55"/>
    </w:p>
    <w:p w:rsidR="004E696E" w:rsidRDefault="004E696E" w:rsidP="004E696E">
      <w:pPr>
        <w:pStyle w:val="af5"/>
        <w:ind w:left="0" w:right="547" w:firstLine="709"/>
        <w:rPr>
          <w:lang w:val="ru-RU"/>
        </w:rPr>
      </w:pPr>
      <w:r w:rsidRPr="00EB36D6">
        <w:rPr>
          <w:lang w:val="ru-RU"/>
        </w:rPr>
        <w:t>Диаграмма кл</w:t>
      </w:r>
      <w:r>
        <w:rPr>
          <w:lang w:val="ru-RU"/>
        </w:rPr>
        <w:t>ассов представлена на рисунке 12</w:t>
      </w:r>
      <w:r w:rsidRPr="00EB36D6">
        <w:rPr>
          <w:lang w:val="ru-RU"/>
        </w:rPr>
        <w:t>.</w:t>
      </w:r>
    </w:p>
    <w:p w:rsidR="004E696E" w:rsidRPr="00EB36D6" w:rsidRDefault="004E696E" w:rsidP="004E696E">
      <w:pPr>
        <w:pStyle w:val="af5"/>
        <w:ind w:left="0" w:right="547" w:firstLine="709"/>
        <w:rPr>
          <w:lang w:val="ru-RU"/>
        </w:rPr>
      </w:pPr>
    </w:p>
    <w:p w:rsidR="004E696E" w:rsidRPr="00EB36D6" w:rsidRDefault="004E696E" w:rsidP="004E696E">
      <w:pPr>
        <w:pStyle w:val="af5"/>
        <w:ind w:left="0" w:right="54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72585" cy="1609725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696E" w:rsidRPr="00EB36D6" w:rsidRDefault="004E696E" w:rsidP="004E696E">
      <w:pPr>
        <w:pStyle w:val="af5"/>
        <w:ind w:left="0" w:right="549"/>
        <w:jc w:val="center"/>
        <w:rPr>
          <w:lang w:val="ru-RU"/>
        </w:rPr>
      </w:pPr>
      <w:r>
        <w:rPr>
          <w:lang w:val="ru-RU"/>
        </w:rPr>
        <w:t>Рисунок 12</w:t>
      </w:r>
      <w:r w:rsidRPr="00EB36D6">
        <w:rPr>
          <w:lang w:val="ru-RU"/>
        </w:rPr>
        <w:t xml:space="preserve"> – Диаграмма классов</w:t>
      </w:r>
    </w:p>
    <w:p w:rsidR="004E696E" w:rsidRPr="00EB36D6" w:rsidRDefault="004E696E" w:rsidP="004E696E">
      <w:pPr>
        <w:pStyle w:val="af5"/>
        <w:ind w:left="0" w:firstLine="709"/>
        <w:jc w:val="both"/>
        <w:rPr>
          <w:lang w:val="ru-RU"/>
        </w:rPr>
      </w:pPr>
      <w:proofErr w:type="gramStart"/>
      <w:r>
        <w:t>Result</w:t>
      </w:r>
      <w:r w:rsidRPr="00EB36D6">
        <w:rPr>
          <w:lang w:val="ru-RU"/>
        </w:rPr>
        <w:t xml:space="preserve"> – класс</w:t>
      </w:r>
      <w:r>
        <w:rPr>
          <w:lang w:val="ru-RU"/>
        </w:rPr>
        <w:t>, содержащий текст, тональность вероятность полученной тональности.</w:t>
      </w:r>
      <w:proofErr w:type="gramEnd"/>
    </w:p>
    <w:p w:rsidR="004E696E" w:rsidRPr="00EB36D6" w:rsidRDefault="004E696E" w:rsidP="004E696E">
      <w:pPr>
        <w:pStyle w:val="af5"/>
        <w:ind w:left="0" w:firstLine="708"/>
        <w:jc w:val="both"/>
        <w:rPr>
          <w:lang w:val="ru-RU"/>
        </w:rPr>
      </w:pPr>
      <w:proofErr w:type="spellStart"/>
      <w:r w:rsidRPr="00EB36D6">
        <w:rPr>
          <w:lang w:val="ru-RU"/>
        </w:rPr>
        <w:t>MainWindow</w:t>
      </w:r>
      <w:proofErr w:type="spellEnd"/>
      <w:r w:rsidRPr="00EB36D6">
        <w:rPr>
          <w:lang w:val="ru-RU"/>
        </w:rPr>
        <w:t xml:space="preserve"> – класс окна, через этот класс пользователь взаимодействует с остальными классами.</w:t>
      </w:r>
    </w:p>
    <w:p w:rsidR="004E696E" w:rsidRPr="00EB36D6" w:rsidRDefault="004E696E" w:rsidP="004E696E">
      <w:pPr>
        <w:pStyle w:val="3"/>
      </w:pPr>
      <w:bookmarkStart w:id="56" w:name="_Toc74777274"/>
      <w:bookmarkStart w:id="57" w:name="_Toc102175385"/>
      <w:r w:rsidRPr="00EB36D6">
        <w:lastRenderedPageBreak/>
        <w:t>Уточнение структуры классов предметной области и разработка алгоритмов</w:t>
      </w:r>
      <w:r w:rsidRPr="004E696E">
        <w:rPr>
          <w:spacing w:val="-1"/>
        </w:rPr>
        <w:t xml:space="preserve"> </w:t>
      </w:r>
      <w:r w:rsidRPr="00EB36D6">
        <w:t>методов</w:t>
      </w:r>
      <w:bookmarkEnd w:id="56"/>
      <w:bookmarkEnd w:id="57"/>
    </w:p>
    <w:p w:rsidR="004E696E" w:rsidRPr="00EB36D6" w:rsidRDefault="004E696E" w:rsidP="004E696E">
      <w:pPr>
        <w:pStyle w:val="af5"/>
        <w:ind w:left="0" w:firstLine="710"/>
        <w:contextualSpacing/>
        <w:jc w:val="both"/>
        <w:rPr>
          <w:lang w:val="ru-RU"/>
        </w:rPr>
      </w:pPr>
      <w:r w:rsidRPr="00EB36D6">
        <w:rPr>
          <w:lang w:val="ru-RU"/>
        </w:rPr>
        <w:t xml:space="preserve">Класс </w:t>
      </w:r>
      <w:r>
        <w:t>Result</w:t>
      </w:r>
      <w:r w:rsidRPr="00EB36D6">
        <w:rPr>
          <w:lang w:val="ru-RU"/>
        </w:rPr>
        <w:t xml:space="preserve"> </w:t>
      </w:r>
      <w:r>
        <w:rPr>
          <w:lang w:val="ru-RU"/>
        </w:rPr>
        <w:t>содержит информацию о полученном результате анализа. Атрибуты класса представлены в таблице 11</w:t>
      </w:r>
      <w:r w:rsidRPr="00EB36D6">
        <w:rPr>
          <w:lang w:val="ru-RU"/>
        </w:rPr>
        <w:t xml:space="preserve">. </w:t>
      </w:r>
      <w:r>
        <w:rPr>
          <w:lang w:val="ru-RU"/>
        </w:rPr>
        <w:t xml:space="preserve"> </w:t>
      </w:r>
      <w:r w:rsidRPr="00EB36D6">
        <w:rPr>
          <w:lang w:val="ru-RU"/>
        </w:rPr>
        <w:t xml:space="preserve">Операции </w:t>
      </w:r>
      <w:r>
        <w:rPr>
          <w:lang w:val="ru-RU"/>
        </w:rPr>
        <w:t>класса представлены в таблице 12</w:t>
      </w:r>
      <w:r w:rsidRPr="00EB36D6">
        <w:rPr>
          <w:lang w:val="ru-RU"/>
        </w:rPr>
        <w:t>.</w:t>
      </w:r>
    </w:p>
    <w:p w:rsidR="004E696E" w:rsidRPr="00EB36D6" w:rsidRDefault="004E696E" w:rsidP="004E696E">
      <w:pPr>
        <w:pStyle w:val="af5"/>
        <w:ind w:left="0"/>
        <w:contextualSpacing/>
        <w:rPr>
          <w:lang w:val="ru-RU"/>
        </w:rPr>
      </w:pPr>
      <w:r>
        <w:rPr>
          <w:lang w:val="ru-RU"/>
        </w:rPr>
        <w:t>Таблица 11</w:t>
      </w:r>
      <w:r w:rsidRPr="00EB36D6">
        <w:rPr>
          <w:lang w:val="ru-RU"/>
        </w:rPr>
        <w:t xml:space="preserve"> – Атрибуты класса </w:t>
      </w:r>
      <w:r>
        <w:t>Result</w:t>
      </w:r>
    </w:p>
    <w:tbl>
      <w:tblPr>
        <w:tblStyle w:val="a5"/>
        <w:tblW w:w="9356" w:type="dxa"/>
        <w:tblInd w:w="-5" w:type="dxa"/>
        <w:tblLook w:val="04A0"/>
      </w:tblPr>
      <w:tblGrid>
        <w:gridCol w:w="3287"/>
        <w:gridCol w:w="1725"/>
        <w:gridCol w:w="4344"/>
      </w:tblGrid>
      <w:tr w:rsidR="004E696E" w:rsidRPr="00EB36D6" w:rsidTr="00A70692">
        <w:trPr>
          <w:trHeight w:val="406"/>
        </w:trPr>
        <w:tc>
          <w:tcPr>
            <w:tcW w:w="3287" w:type="dxa"/>
          </w:tcPr>
          <w:p w:rsidR="004E696E" w:rsidRPr="00EB36D6" w:rsidRDefault="004E696E" w:rsidP="00A70692">
            <w:pPr>
              <w:pStyle w:val="af5"/>
              <w:ind w:left="0" w:right="235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Атрибут</w:t>
            </w:r>
          </w:p>
        </w:tc>
        <w:tc>
          <w:tcPr>
            <w:tcW w:w="1725" w:type="dxa"/>
          </w:tcPr>
          <w:p w:rsidR="004E696E" w:rsidRPr="00EB36D6" w:rsidRDefault="004E696E" w:rsidP="00A70692">
            <w:pPr>
              <w:pStyle w:val="af5"/>
              <w:ind w:left="0" w:right="235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Тип</w:t>
            </w:r>
          </w:p>
        </w:tc>
        <w:tc>
          <w:tcPr>
            <w:tcW w:w="4344" w:type="dxa"/>
          </w:tcPr>
          <w:p w:rsidR="004E696E" w:rsidRPr="00EB36D6" w:rsidRDefault="004E696E" w:rsidP="00A70692">
            <w:pPr>
              <w:pStyle w:val="af5"/>
              <w:ind w:left="0" w:right="235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Описание</w:t>
            </w:r>
          </w:p>
        </w:tc>
      </w:tr>
      <w:tr w:rsidR="004E696E" w:rsidRPr="00EB36D6" w:rsidTr="00A70692">
        <w:tc>
          <w:tcPr>
            <w:tcW w:w="3287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Text</w:t>
            </w:r>
            <w:r w:rsidRPr="00EB36D6">
              <w:rPr>
                <w:sz w:val="28"/>
              </w:rPr>
              <w:t xml:space="preserve"> </w:t>
            </w:r>
          </w:p>
        </w:tc>
        <w:tc>
          <w:tcPr>
            <w:tcW w:w="1725" w:type="dxa"/>
          </w:tcPr>
          <w:p w:rsidR="004E696E" w:rsidRPr="00225DE4" w:rsidRDefault="004E696E" w:rsidP="00A70692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</w:rPr>
              <w:t>string</w:t>
            </w:r>
            <w:proofErr w:type="spellEnd"/>
          </w:p>
        </w:tc>
        <w:tc>
          <w:tcPr>
            <w:tcW w:w="4344" w:type="dxa"/>
          </w:tcPr>
          <w:p w:rsidR="004E696E" w:rsidRPr="00225DE4" w:rsidRDefault="004E696E" w:rsidP="00A70692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Содержание текстового сообщения</w:t>
            </w:r>
          </w:p>
        </w:tc>
      </w:tr>
      <w:tr w:rsidR="004E696E" w:rsidRPr="00EB36D6" w:rsidTr="00A70692">
        <w:tc>
          <w:tcPr>
            <w:tcW w:w="3287" w:type="dxa"/>
          </w:tcPr>
          <w:p w:rsidR="004E696E" w:rsidRPr="00225DE4" w:rsidRDefault="004E696E" w:rsidP="00A70692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proofErr w:type="spellStart"/>
            <w:r w:rsidRPr="00225DE4">
              <w:rPr>
                <w:color w:val="000000"/>
                <w:sz w:val="28"/>
                <w:szCs w:val="28"/>
                <w:shd w:val="clear" w:color="auto" w:fill="F8F9FA"/>
              </w:rPr>
              <w:t>Tonality</w:t>
            </w:r>
            <w:proofErr w:type="spellEnd"/>
          </w:p>
        </w:tc>
        <w:tc>
          <w:tcPr>
            <w:tcW w:w="1725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EB36D6">
              <w:rPr>
                <w:sz w:val="28"/>
              </w:rPr>
              <w:t>string</w:t>
            </w:r>
            <w:proofErr w:type="spellEnd"/>
          </w:p>
        </w:tc>
        <w:tc>
          <w:tcPr>
            <w:tcW w:w="4344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Название тональности сообщения</w:t>
            </w:r>
          </w:p>
        </w:tc>
      </w:tr>
      <w:tr w:rsidR="004E696E" w:rsidRPr="00EB36D6" w:rsidTr="00A70692">
        <w:tc>
          <w:tcPr>
            <w:tcW w:w="3287" w:type="dxa"/>
          </w:tcPr>
          <w:p w:rsidR="004E696E" w:rsidRPr="00225DE4" w:rsidRDefault="004E696E" w:rsidP="00A70692">
            <w:pPr>
              <w:pStyle w:val="TableParagraph"/>
              <w:spacing w:line="360" w:lineRule="auto"/>
              <w:rPr>
                <w:color w:val="000000"/>
                <w:sz w:val="28"/>
                <w:szCs w:val="28"/>
                <w:shd w:val="clear" w:color="auto" w:fill="F8F9FA"/>
              </w:rPr>
            </w:pPr>
            <w:proofErr w:type="spellStart"/>
            <w:r w:rsidRPr="00225DE4">
              <w:rPr>
                <w:color w:val="000000"/>
                <w:sz w:val="28"/>
                <w:szCs w:val="28"/>
                <w:shd w:val="clear" w:color="auto" w:fill="F8F9FA"/>
              </w:rPr>
              <w:t>Accuracy</w:t>
            </w:r>
            <w:proofErr w:type="spellEnd"/>
            <w:r w:rsidRPr="00225DE4">
              <w:rPr>
                <w:color w:val="000000"/>
                <w:sz w:val="28"/>
                <w:szCs w:val="28"/>
                <w:shd w:val="clear" w:color="auto" w:fill="F8F9FA"/>
              </w:rPr>
              <w:t> </w:t>
            </w:r>
          </w:p>
        </w:tc>
        <w:tc>
          <w:tcPr>
            <w:tcW w:w="1725" w:type="dxa"/>
          </w:tcPr>
          <w:p w:rsidR="004E696E" w:rsidRPr="00225DE4" w:rsidRDefault="004E696E" w:rsidP="00A70692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float</w:t>
            </w:r>
          </w:p>
        </w:tc>
        <w:tc>
          <w:tcPr>
            <w:tcW w:w="4344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Вероятность тональности</w:t>
            </w:r>
          </w:p>
        </w:tc>
      </w:tr>
    </w:tbl>
    <w:p w:rsidR="004E696E" w:rsidRPr="00EB36D6" w:rsidRDefault="004E696E" w:rsidP="004E696E">
      <w:pPr>
        <w:ind w:firstLine="0"/>
        <w:rPr>
          <w:szCs w:val="28"/>
          <w:lang w:val="ru-RU"/>
        </w:rPr>
      </w:pPr>
    </w:p>
    <w:p w:rsidR="004E696E" w:rsidRPr="00EB36D6" w:rsidRDefault="004E696E" w:rsidP="004E696E">
      <w:pPr>
        <w:pStyle w:val="af5"/>
        <w:ind w:left="0"/>
        <w:rPr>
          <w:lang w:val="ru-RU"/>
        </w:rPr>
      </w:pPr>
      <w:r>
        <w:rPr>
          <w:lang w:val="ru-RU"/>
        </w:rPr>
        <w:t>Таблица 12</w:t>
      </w:r>
      <w:r w:rsidRPr="00EB36D6">
        <w:rPr>
          <w:lang w:val="ru-RU"/>
        </w:rPr>
        <w:t xml:space="preserve"> – Операции класса </w:t>
      </w:r>
      <w:r>
        <w:t>Result</w:t>
      </w:r>
    </w:p>
    <w:tbl>
      <w:tblPr>
        <w:tblStyle w:val="a5"/>
        <w:tblW w:w="9356" w:type="dxa"/>
        <w:tblInd w:w="-5" w:type="dxa"/>
        <w:tblLook w:val="04A0"/>
      </w:tblPr>
      <w:tblGrid>
        <w:gridCol w:w="4787"/>
        <w:gridCol w:w="4569"/>
      </w:tblGrid>
      <w:tr w:rsidR="004E696E" w:rsidRPr="00EB36D6" w:rsidTr="00A70692">
        <w:tc>
          <w:tcPr>
            <w:tcW w:w="4787" w:type="dxa"/>
          </w:tcPr>
          <w:p w:rsidR="004E696E" w:rsidRPr="00EB36D6" w:rsidRDefault="004E696E" w:rsidP="00A70692">
            <w:pPr>
              <w:pStyle w:val="af5"/>
              <w:ind w:left="59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Операция</w:t>
            </w:r>
          </w:p>
        </w:tc>
        <w:tc>
          <w:tcPr>
            <w:tcW w:w="4569" w:type="dxa"/>
          </w:tcPr>
          <w:p w:rsidR="004E696E" w:rsidRPr="00EB36D6" w:rsidRDefault="004E696E" w:rsidP="00A70692">
            <w:pPr>
              <w:pStyle w:val="af5"/>
              <w:ind w:left="59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Описание</w:t>
            </w:r>
          </w:p>
        </w:tc>
      </w:tr>
      <w:tr w:rsidR="004E696E" w:rsidRPr="0067508B" w:rsidTr="00A70692">
        <w:tc>
          <w:tcPr>
            <w:tcW w:w="4787" w:type="dxa"/>
          </w:tcPr>
          <w:p w:rsidR="004E696E" w:rsidRPr="00EB36D6" w:rsidRDefault="004E696E" w:rsidP="00A70692">
            <w:pPr>
              <w:pStyle w:val="af5"/>
              <w:ind w:left="59"/>
              <w:jc w:val="both"/>
              <w:rPr>
                <w:lang w:val="ru-RU"/>
              </w:rPr>
            </w:pPr>
            <w:r>
              <w:t>Result</w:t>
            </w:r>
            <w:r w:rsidRPr="00EB36D6">
              <w:rPr>
                <w:lang w:val="ru-RU"/>
              </w:rPr>
              <w:t>()</w:t>
            </w:r>
          </w:p>
        </w:tc>
        <w:tc>
          <w:tcPr>
            <w:tcW w:w="4569" w:type="dxa"/>
          </w:tcPr>
          <w:p w:rsidR="004E696E" w:rsidRPr="00EB36D6" w:rsidRDefault="004E696E" w:rsidP="00A70692">
            <w:pPr>
              <w:pStyle w:val="af5"/>
              <w:ind w:left="59"/>
              <w:jc w:val="both"/>
              <w:rPr>
                <w:lang w:val="ru-RU"/>
              </w:rPr>
            </w:pPr>
            <w:r>
              <w:rPr>
                <w:lang w:val="ru-RU"/>
              </w:rPr>
              <w:t>Конструктор класса</w:t>
            </w:r>
          </w:p>
        </w:tc>
      </w:tr>
      <w:tr w:rsidR="004E696E" w:rsidRPr="0062245D" w:rsidTr="00A70692">
        <w:tc>
          <w:tcPr>
            <w:tcW w:w="4787" w:type="dxa"/>
          </w:tcPr>
          <w:p w:rsidR="004E696E" w:rsidRPr="00214C0E" w:rsidRDefault="004E696E" w:rsidP="00A70692">
            <w:pPr>
              <w:pStyle w:val="af5"/>
              <w:ind w:left="59"/>
              <w:jc w:val="both"/>
            </w:pPr>
            <w:proofErr w:type="spellStart"/>
            <w:r>
              <w:t>ShowResult</w:t>
            </w:r>
            <w:proofErr w:type="spellEnd"/>
            <w:r>
              <w:t>()</w:t>
            </w:r>
          </w:p>
        </w:tc>
        <w:tc>
          <w:tcPr>
            <w:tcW w:w="4569" w:type="dxa"/>
          </w:tcPr>
          <w:p w:rsidR="004E696E" w:rsidRPr="00214C0E" w:rsidRDefault="004E696E" w:rsidP="00A70692">
            <w:pPr>
              <w:pStyle w:val="af5"/>
              <w:ind w:left="59"/>
              <w:jc w:val="both"/>
              <w:rPr>
                <w:lang w:val="ru-RU"/>
              </w:rPr>
            </w:pPr>
            <w:r>
              <w:rPr>
                <w:lang w:val="ru-RU"/>
              </w:rPr>
              <w:t>Выводит атрибута класса на экран</w:t>
            </w:r>
          </w:p>
        </w:tc>
      </w:tr>
    </w:tbl>
    <w:p w:rsidR="00C735A3" w:rsidRDefault="00C735A3" w:rsidP="00C735A3">
      <w:pPr>
        <w:ind w:firstLine="0"/>
        <w:rPr>
          <w:lang w:val="ru-RU"/>
        </w:rPr>
      </w:pPr>
    </w:p>
    <w:p w:rsidR="004E696E" w:rsidRPr="00EB36D6" w:rsidRDefault="004E696E" w:rsidP="004E696E">
      <w:pPr>
        <w:pStyle w:val="af5"/>
        <w:ind w:left="0" w:firstLine="708"/>
        <w:jc w:val="both"/>
        <w:rPr>
          <w:lang w:val="ru-RU"/>
        </w:rPr>
      </w:pPr>
      <w:r w:rsidRPr="00EB36D6">
        <w:rPr>
          <w:lang w:val="ru-RU"/>
        </w:rPr>
        <w:t xml:space="preserve">Класс </w:t>
      </w:r>
      <w:proofErr w:type="spellStart"/>
      <w:r w:rsidRPr="00EB36D6">
        <w:rPr>
          <w:lang w:val="ru-RU"/>
        </w:rPr>
        <w:t>MainWindow</w:t>
      </w:r>
      <w:proofErr w:type="spellEnd"/>
      <w:r w:rsidRPr="00EB36D6">
        <w:rPr>
          <w:lang w:val="ru-RU"/>
        </w:rPr>
        <w:t xml:space="preserve"> класс окна, через которое пользователь</w:t>
      </w:r>
      <w:r>
        <w:rPr>
          <w:lang w:val="ru-RU"/>
        </w:rPr>
        <w:t xml:space="preserve"> </w:t>
      </w:r>
      <w:r w:rsidRPr="00EB36D6">
        <w:rPr>
          <w:lang w:val="ru-RU"/>
        </w:rPr>
        <w:t>взаимодействует с программой. Атрибуты класса пр</w:t>
      </w:r>
      <w:r>
        <w:rPr>
          <w:lang w:val="ru-RU"/>
        </w:rPr>
        <w:t>едставлены в таблице 13</w:t>
      </w:r>
      <w:r w:rsidRPr="00EB36D6">
        <w:rPr>
          <w:lang w:val="ru-RU"/>
        </w:rPr>
        <w:t xml:space="preserve">. Операции </w:t>
      </w:r>
      <w:r>
        <w:rPr>
          <w:lang w:val="ru-RU"/>
        </w:rPr>
        <w:t>класса представлены в таблице 14</w:t>
      </w:r>
      <w:r w:rsidRPr="00EB36D6">
        <w:rPr>
          <w:lang w:val="ru-RU"/>
        </w:rPr>
        <w:t>.</w:t>
      </w:r>
    </w:p>
    <w:p w:rsidR="004E696E" w:rsidRPr="00EB36D6" w:rsidRDefault="004E696E" w:rsidP="004E696E">
      <w:pPr>
        <w:pStyle w:val="af5"/>
        <w:ind w:left="0"/>
        <w:rPr>
          <w:lang w:val="ru-RU"/>
        </w:rPr>
      </w:pPr>
      <w:r>
        <w:rPr>
          <w:lang w:val="ru-RU"/>
        </w:rPr>
        <w:t>Таблица 13</w:t>
      </w:r>
      <w:r w:rsidRPr="00EB36D6">
        <w:rPr>
          <w:lang w:val="ru-RU"/>
        </w:rPr>
        <w:t xml:space="preserve"> – Атрибуты класса </w:t>
      </w:r>
      <w:proofErr w:type="spellStart"/>
      <w:r w:rsidRPr="00EB36D6">
        <w:rPr>
          <w:lang w:val="ru-RU"/>
        </w:rPr>
        <w:t>MainWindow</w:t>
      </w:r>
      <w:proofErr w:type="spellEnd"/>
    </w:p>
    <w:tbl>
      <w:tblPr>
        <w:tblStyle w:val="a5"/>
        <w:tblW w:w="9356" w:type="dxa"/>
        <w:tblInd w:w="-5" w:type="dxa"/>
        <w:tblLayout w:type="fixed"/>
        <w:tblLook w:val="04A0"/>
      </w:tblPr>
      <w:tblGrid>
        <w:gridCol w:w="2893"/>
        <w:gridCol w:w="2616"/>
        <w:gridCol w:w="3847"/>
      </w:tblGrid>
      <w:tr w:rsidR="004E696E" w:rsidRPr="00EB36D6" w:rsidTr="00A70692">
        <w:trPr>
          <w:trHeight w:val="406"/>
        </w:trPr>
        <w:tc>
          <w:tcPr>
            <w:tcW w:w="2893" w:type="dxa"/>
          </w:tcPr>
          <w:p w:rsidR="004E696E" w:rsidRPr="00EB36D6" w:rsidRDefault="004E696E" w:rsidP="00A70692">
            <w:pPr>
              <w:pStyle w:val="af5"/>
              <w:ind w:right="235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Атрибут</w:t>
            </w:r>
          </w:p>
        </w:tc>
        <w:tc>
          <w:tcPr>
            <w:tcW w:w="2616" w:type="dxa"/>
          </w:tcPr>
          <w:p w:rsidR="004E696E" w:rsidRPr="00EB36D6" w:rsidRDefault="004E696E" w:rsidP="00A70692">
            <w:pPr>
              <w:pStyle w:val="af5"/>
              <w:ind w:right="235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Тип</w:t>
            </w:r>
          </w:p>
        </w:tc>
        <w:tc>
          <w:tcPr>
            <w:tcW w:w="3847" w:type="dxa"/>
          </w:tcPr>
          <w:p w:rsidR="004E696E" w:rsidRPr="00EB36D6" w:rsidRDefault="004E696E" w:rsidP="00A70692">
            <w:pPr>
              <w:pStyle w:val="af5"/>
              <w:ind w:right="235"/>
              <w:jc w:val="center"/>
              <w:rPr>
                <w:lang w:val="ru-RU"/>
              </w:rPr>
            </w:pPr>
            <w:r w:rsidRPr="00EB36D6">
              <w:rPr>
                <w:lang w:val="ru-RU"/>
              </w:rPr>
              <w:t>Описание</w:t>
            </w:r>
          </w:p>
        </w:tc>
      </w:tr>
      <w:tr w:rsidR="004E696E" w:rsidRPr="0062245D" w:rsidTr="00A70692">
        <w:tc>
          <w:tcPr>
            <w:tcW w:w="2893" w:type="dxa"/>
          </w:tcPr>
          <w:p w:rsidR="004E696E" w:rsidRPr="00214C0E" w:rsidRDefault="004E696E" w:rsidP="00A70692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</w:rPr>
              <w:t>mas</w:t>
            </w:r>
            <w:proofErr w:type="spellEnd"/>
            <w:r w:rsidRPr="00214C0E">
              <w:rPr>
                <w:color w:val="000000"/>
                <w:sz w:val="28"/>
                <w:szCs w:val="28"/>
                <w:shd w:val="clear" w:color="auto" w:fill="F8F9FA"/>
              </w:rPr>
              <w:t> </w:t>
            </w:r>
          </w:p>
        </w:tc>
        <w:tc>
          <w:tcPr>
            <w:tcW w:w="2616" w:type="dxa"/>
          </w:tcPr>
          <w:p w:rsidR="004E696E" w:rsidRPr="00214C0E" w:rsidRDefault="004E696E" w:rsidP="00A70692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</w:rPr>
              <w:t>float</w:t>
            </w:r>
            <w:proofErr w:type="spellEnd"/>
            <w:r w:rsidRPr="00214C0E">
              <w:rPr>
                <w:color w:val="000000"/>
                <w:sz w:val="28"/>
                <w:szCs w:val="28"/>
                <w:shd w:val="clear" w:color="auto" w:fill="F8F9FA"/>
              </w:rPr>
              <w:t>[]</w:t>
            </w:r>
          </w:p>
        </w:tc>
        <w:tc>
          <w:tcPr>
            <w:tcW w:w="3847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proofErr w:type="gramStart"/>
            <w:r>
              <w:rPr>
                <w:sz w:val="28"/>
              </w:rPr>
              <w:t>Массив</w:t>
            </w:r>
            <w:proofErr w:type="gramEnd"/>
            <w:r>
              <w:rPr>
                <w:sz w:val="28"/>
              </w:rPr>
              <w:t xml:space="preserve"> предназначенный для приведения результата анализа к удобному виду</w:t>
            </w:r>
          </w:p>
        </w:tc>
      </w:tr>
      <w:tr w:rsidR="004E696E" w:rsidRPr="0062245D" w:rsidTr="00A70692">
        <w:tc>
          <w:tcPr>
            <w:tcW w:w="2893" w:type="dxa"/>
          </w:tcPr>
          <w:p w:rsidR="004E696E" w:rsidRPr="00214C0E" w:rsidRDefault="004E696E" w:rsidP="00A70692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</w:rPr>
              <w:t>Testresult</w:t>
            </w:r>
            <w:proofErr w:type="spellEnd"/>
          </w:p>
        </w:tc>
        <w:tc>
          <w:tcPr>
            <w:tcW w:w="2616" w:type="dxa"/>
          </w:tcPr>
          <w:p w:rsidR="004E696E" w:rsidRPr="00214C0E" w:rsidRDefault="004E696E" w:rsidP="00A70692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</w:rPr>
              <w:t>int</w:t>
            </w:r>
            <w:proofErr w:type="spellEnd"/>
          </w:p>
        </w:tc>
        <w:tc>
          <w:tcPr>
            <w:tcW w:w="3847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proofErr w:type="gramStart"/>
            <w:r>
              <w:rPr>
                <w:sz w:val="28"/>
              </w:rPr>
              <w:t>Переменная</w:t>
            </w:r>
            <w:proofErr w:type="gramEnd"/>
            <w:r>
              <w:rPr>
                <w:sz w:val="28"/>
              </w:rPr>
              <w:t xml:space="preserve"> хранящая результат анализа тональности</w:t>
            </w:r>
          </w:p>
        </w:tc>
      </w:tr>
    </w:tbl>
    <w:p w:rsidR="004E696E" w:rsidRDefault="004E696E" w:rsidP="004E696E">
      <w:pPr>
        <w:pStyle w:val="af5"/>
        <w:ind w:left="0"/>
        <w:rPr>
          <w:lang w:val="ru-RU"/>
        </w:rPr>
      </w:pPr>
    </w:p>
    <w:p w:rsidR="004E696E" w:rsidRPr="00EB36D6" w:rsidRDefault="004E696E" w:rsidP="004E696E">
      <w:pPr>
        <w:pStyle w:val="af5"/>
        <w:ind w:left="0"/>
        <w:rPr>
          <w:lang w:val="ru-RU"/>
        </w:rPr>
      </w:pPr>
      <w:r>
        <w:rPr>
          <w:lang w:val="ru-RU"/>
        </w:rPr>
        <w:lastRenderedPageBreak/>
        <w:t xml:space="preserve">  Таблица 14</w:t>
      </w:r>
      <w:r w:rsidRPr="00EB36D6">
        <w:rPr>
          <w:lang w:val="ru-RU"/>
        </w:rPr>
        <w:t xml:space="preserve"> – Операции класса </w:t>
      </w:r>
      <w:proofErr w:type="spellStart"/>
      <w:r w:rsidRPr="00EB36D6">
        <w:rPr>
          <w:lang w:val="ru-RU"/>
        </w:rPr>
        <w:t>MainWindow</w:t>
      </w:r>
      <w:proofErr w:type="spellEnd"/>
      <w:r w:rsidRPr="00EB36D6">
        <w:rPr>
          <w:lang w:val="ru-RU"/>
        </w:rPr>
        <w:t xml:space="preserve">  </w:t>
      </w:r>
    </w:p>
    <w:tbl>
      <w:tblPr>
        <w:tblStyle w:val="TableNormal"/>
        <w:tblW w:w="9351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251"/>
        <w:gridCol w:w="6100"/>
      </w:tblGrid>
      <w:tr w:rsidR="004E696E" w:rsidRPr="00EB36D6" w:rsidTr="00A70692">
        <w:trPr>
          <w:trHeight w:val="484"/>
        </w:trPr>
        <w:tc>
          <w:tcPr>
            <w:tcW w:w="3251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jc w:val="center"/>
              <w:rPr>
                <w:sz w:val="28"/>
              </w:rPr>
            </w:pPr>
            <w:r w:rsidRPr="00EB36D6">
              <w:rPr>
                <w:sz w:val="28"/>
              </w:rPr>
              <w:t>Операция</w:t>
            </w:r>
          </w:p>
        </w:tc>
        <w:tc>
          <w:tcPr>
            <w:tcW w:w="6100" w:type="dxa"/>
          </w:tcPr>
          <w:p w:rsidR="004E696E" w:rsidRPr="00EB36D6" w:rsidRDefault="004E696E" w:rsidP="00A70692">
            <w:pPr>
              <w:pStyle w:val="TableParagraph"/>
              <w:tabs>
                <w:tab w:val="left" w:pos="4253"/>
              </w:tabs>
              <w:spacing w:line="360" w:lineRule="auto"/>
              <w:ind w:right="153"/>
              <w:jc w:val="center"/>
              <w:rPr>
                <w:sz w:val="28"/>
              </w:rPr>
            </w:pPr>
            <w:r w:rsidRPr="00EB36D6">
              <w:rPr>
                <w:sz w:val="28"/>
              </w:rPr>
              <w:t>Описание</w:t>
            </w:r>
          </w:p>
        </w:tc>
      </w:tr>
      <w:tr w:rsidR="004E696E" w:rsidRPr="0067508B" w:rsidTr="00A70692">
        <w:trPr>
          <w:trHeight w:val="558"/>
        </w:trPr>
        <w:tc>
          <w:tcPr>
            <w:tcW w:w="3251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jc w:val="both"/>
              <w:rPr>
                <w:sz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Button_Run</w:t>
            </w:r>
            <w:proofErr w:type="spellEnd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()</w:t>
            </w:r>
          </w:p>
        </w:tc>
        <w:tc>
          <w:tcPr>
            <w:tcW w:w="6100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rPr>
                <w:sz w:val="28"/>
              </w:rPr>
            </w:pPr>
            <w:r>
              <w:rPr>
                <w:sz w:val="28"/>
              </w:rPr>
              <w:t>Анализирует введенное текстовое сообщение</w:t>
            </w:r>
          </w:p>
        </w:tc>
      </w:tr>
      <w:tr w:rsidR="004E696E" w:rsidRPr="0067508B" w:rsidTr="00A70692">
        <w:trPr>
          <w:trHeight w:val="558"/>
        </w:trPr>
        <w:tc>
          <w:tcPr>
            <w:tcW w:w="3251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jc w:val="both"/>
              <w:rPr>
                <w:sz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Button_Clear</w:t>
            </w:r>
            <w:proofErr w:type="spellEnd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()</w:t>
            </w:r>
          </w:p>
        </w:tc>
        <w:tc>
          <w:tcPr>
            <w:tcW w:w="6100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rPr>
                <w:sz w:val="28"/>
              </w:rPr>
            </w:pPr>
            <w:r>
              <w:rPr>
                <w:sz w:val="28"/>
              </w:rPr>
              <w:t>Очищает все поля окна</w:t>
            </w:r>
          </w:p>
        </w:tc>
      </w:tr>
      <w:tr w:rsidR="004E696E" w:rsidRPr="0067508B" w:rsidTr="00A70692">
        <w:trPr>
          <w:trHeight w:val="558"/>
        </w:trPr>
        <w:tc>
          <w:tcPr>
            <w:tcW w:w="3251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jc w:val="both"/>
              <w:rPr>
                <w:sz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Button_Result</w:t>
            </w:r>
            <w:proofErr w:type="spellEnd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()</w:t>
            </w:r>
          </w:p>
        </w:tc>
        <w:tc>
          <w:tcPr>
            <w:tcW w:w="6100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rPr>
                <w:sz w:val="28"/>
              </w:rPr>
            </w:pPr>
            <w:r>
              <w:rPr>
                <w:sz w:val="28"/>
              </w:rPr>
              <w:t>Выводит результат анализа</w:t>
            </w:r>
          </w:p>
        </w:tc>
      </w:tr>
      <w:tr w:rsidR="004E696E" w:rsidRPr="0062245D" w:rsidTr="00A70692">
        <w:trPr>
          <w:trHeight w:val="558"/>
        </w:trPr>
        <w:tc>
          <w:tcPr>
            <w:tcW w:w="3251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jc w:val="both"/>
              <w:rPr>
                <w:sz w:val="28"/>
              </w:rPr>
            </w:pPr>
            <w:proofErr w:type="spellStart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Button_Save</w:t>
            </w:r>
            <w:proofErr w:type="spellEnd"/>
            <w:r w:rsidRPr="00214C0E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()</w:t>
            </w:r>
          </w:p>
        </w:tc>
        <w:tc>
          <w:tcPr>
            <w:tcW w:w="6100" w:type="dxa"/>
          </w:tcPr>
          <w:p w:rsidR="004E696E" w:rsidRPr="00EB36D6" w:rsidRDefault="004E696E" w:rsidP="00A70692">
            <w:pPr>
              <w:pStyle w:val="TableParagraph"/>
              <w:spacing w:line="360" w:lineRule="auto"/>
              <w:ind w:right="153"/>
              <w:rPr>
                <w:sz w:val="28"/>
              </w:rPr>
            </w:pPr>
            <w:r>
              <w:rPr>
                <w:sz w:val="28"/>
              </w:rPr>
              <w:t>Сохраняет результат анализа вместе с текстом</w:t>
            </w:r>
          </w:p>
        </w:tc>
      </w:tr>
    </w:tbl>
    <w:p w:rsidR="004E696E" w:rsidRDefault="004E696E" w:rsidP="00C735A3">
      <w:pPr>
        <w:ind w:firstLine="0"/>
        <w:rPr>
          <w:lang w:val="ru-RU"/>
        </w:rPr>
      </w:pPr>
    </w:p>
    <w:p w:rsidR="00A70692" w:rsidRPr="00EB36D6" w:rsidRDefault="00A70692" w:rsidP="00A70692">
      <w:pPr>
        <w:pStyle w:val="2"/>
      </w:pPr>
      <w:bookmarkStart w:id="58" w:name="_Toc74777276"/>
      <w:bookmarkStart w:id="59" w:name="_Toc102175386"/>
      <w:r w:rsidRPr="00EB36D6">
        <w:t>Модель нейронной сети</w:t>
      </w:r>
      <w:bookmarkEnd w:id="58"/>
      <w:bookmarkEnd w:id="59"/>
      <w:r w:rsidRPr="00EB36D6">
        <w:t xml:space="preserve"> </w:t>
      </w:r>
    </w:p>
    <w:p w:rsidR="00A70692" w:rsidRDefault="00A70692" w:rsidP="00A70692">
      <w:pPr>
        <w:pStyle w:val="af5"/>
        <w:ind w:left="0" w:firstLine="708"/>
        <w:jc w:val="both"/>
        <w:rPr>
          <w:lang w:val="ru-RU"/>
        </w:rPr>
      </w:pPr>
      <w:r w:rsidRPr="00EB36D6">
        <w:rPr>
          <w:lang w:val="ru-RU"/>
        </w:rPr>
        <w:t xml:space="preserve">В выпускной квалификационной работе для обучения распознавания жанров литературных произведений использовалась нейронная сеть для </w:t>
      </w:r>
      <w:r>
        <w:rPr>
          <w:lang w:val="ru-RU"/>
        </w:rPr>
        <w:t>бинарной</w:t>
      </w:r>
      <w:r w:rsidRPr="00EB36D6">
        <w:rPr>
          <w:lang w:val="ru-RU"/>
        </w:rPr>
        <w:t xml:space="preserve"> классификации.</w:t>
      </w:r>
    </w:p>
    <w:p w:rsidR="00A70692" w:rsidRPr="00EB36D6" w:rsidRDefault="00A70692" w:rsidP="00A70692">
      <w:pPr>
        <w:pStyle w:val="af5"/>
        <w:ind w:left="0" w:firstLine="708"/>
        <w:jc w:val="both"/>
        <w:rPr>
          <w:lang w:val="ru-RU"/>
        </w:rPr>
      </w:pPr>
      <w:r w:rsidRPr="00C851F5">
        <w:rPr>
          <w:lang w:val="ru-RU"/>
        </w:rPr>
        <w:t>Классификация по двум классам, или бинарная классификация, является едва ли не самой распространенной задачей машинного обучения.</w:t>
      </w:r>
      <w:r w:rsidRPr="0051190B">
        <w:rPr>
          <w:lang w:val="ru-RU"/>
        </w:rPr>
        <w:t xml:space="preserve"> </w:t>
      </w:r>
      <w:r>
        <w:rPr>
          <w:lang w:val="ru-RU"/>
        </w:rPr>
        <w:t xml:space="preserve">Для решения задачи был использован размеченный </w:t>
      </w:r>
      <w:proofErr w:type="spellStart"/>
      <w:r>
        <w:rPr>
          <w:lang w:val="ru-RU"/>
        </w:rPr>
        <w:t>датасет</w:t>
      </w:r>
      <w:proofErr w:type="spellEnd"/>
      <w:r>
        <w:rPr>
          <w:lang w:val="ru-RU"/>
        </w:rPr>
        <w:t xml:space="preserve"> содержащий немногим более 200тыс. </w:t>
      </w:r>
      <w:proofErr w:type="spellStart"/>
      <w:r>
        <w:rPr>
          <w:lang w:val="ru-RU"/>
        </w:rPr>
        <w:t>твиттов</w:t>
      </w:r>
      <w:proofErr w:type="spellEnd"/>
      <w:r>
        <w:rPr>
          <w:lang w:val="ru-RU"/>
        </w:rPr>
        <w:t xml:space="preserve">. Набор состоит на 50% из </w:t>
      </w:r>
      <w:proofErr w:type="gramStart"/>
      <w:r>
        <w:rPr>
          <w:lang w:val="ru-RU"/>
        </w:rPr>
        <w:t>положительных</w:t>
      </w:r>
      <w:proofErr w:type="gramEnd"/>
      <w:r>
        <w:rPr>
          <w:lang w:val="ru-RU"/>
        </w:rPr>
        <w:t xml:space="preserve"> и на 50% из отрицательных </w:t>
      </w:r>
      <w:proofErr w:type="spellStart"/>
      <w:r>
        <w:rPr>
          <w:lang w:val="ru-RU"/>
        </w:rPr>
        <w:t>твиттов</w:t>
      </w:r>
      <w:proofErr w:type="spellEnd"/>
      <w:r>
        <w:rPr>
          <w:lang w:val="ru-RU"/>
        </w:rPr>
        <w:t xml:space="preserve">. Таким </w:t>
      </w:r>
      <w:proofErr w:type="gramStart"/>
      <w:r>
        <w:rPr>
          <w:lang w:val="ru-RU"/>
        </w:rPr>
        <w:t>образом</w:t>
      </w:r>
      <w:proofErr w:type="gramEnd"/>
      <w:r>
        <w:rPr>
          <w:lang w:val="ru-RU"/>
        </w:rPr>
        <w:t xml:space="preserve"> достигнута максимальная точность обучения модели.</w:t>
      </w:r>
      <w:r w:rsidRPr="0051190B">
        <w:rPr>
          <w:lang w:val="ru-RU"/>
        </w:rPr>
        <w:t xml:space="preserve"> </w:t>
      </w:r>
    </w:p>
    <w:p w:rsidR="00A70692" w:rsidRPr="0051190B" w:rsidRDefault="00A70692" w:rsidP="00A70692">
      <w:pPr>
        <w:rPr>
          <w:rFonts w:eastAsia="Times New Roman"/>
          <w:szCs w:val="28"/>
          <w:lang w:val="ru-RU"/>
        </w:rPr>
      </w:pPr>
      <w:r w:rsidRPr="0051190B">
        <w:rPr>
          <w:rFonts w:eastAsia="Times New Roman"/>
          <w:szCs w:val="28"/>
          <w:lang w:val="ru-RU"/>
        </w:rPr>
        <w:t xml:space="preserve">В качестве бинарного классификатора в системе используется </w:t>
      </w:r>
      <w:proofErr w:type="gramStart"/>
      <w:r w:rsidRPr="0051190B">
        <w:rPr>
          <w:rFonts w:eastAsia="Times New Roman"/>
          <w:szCs w:val="28"/>
          <w:lang w:val="ru-RU"/>
        </w:rPr>
        <w:t>усредненный</w:t>
      </w:r>
      <w:proofErr w:type="gramEnd"/>
      <w:r w:rsidRPr="0051190B">
        <w:rPr>
          <w:rFonts w:eastAsia="Times New Roman"/>
          <w:szCs w:val="28"/>
          <w:lang w:val="ru-RU"/>
        </w:rPr>
        <w:t xml:space="preserve"> </w:t>
      </w:r>
      <w:proofErr w:type="spellStart"/>
      <w:r w:rsidRPr="0051190B">
        <w:rPr>
          <w:rFonts w:eastAsia="Times New Roman"/>
          <w:szCs w:val="28"/>
          <w:lang w:val="ru-RU"/>
        </w:rPr>
        <w:t>перцептрон</w:t>
      </w:r>
      <w:proofErr w:type="spellEnd"/>
      <w:r w:rsidRPr="0051190B">
        <w:rPr>
          <w:rFonts w:eastAsia="Times New Roman"/>
          <w:szCs w:val="28"/>
          <w:lang w:val="ru-RU"/>
        </w:rPr>
        <w:t xml:space="preserve">. </w:t>
      </w:r>
      <w:r>
        <w:rPr>
          <w:rFonts w:eastAsia="Times New Roman"/>
          <w:szCs w:val="28"/>
          <w:lang w:val="ru-RU"/>
        </w:rPr>
        <w:t xml:space="preserve">Метод </w:t>
      </w:r>
      <w:proofErr w:type="gramStart"/>
      <w:r>
        <w:rPr>
          <w:rFonts w:eastAsia="Times New Roman"/>
          <w:szCs w:val="28"/>
          <w:lang w:val="ru-RU"/>
        </w:rPr>
        <w:t>усредненного</w:t>
      </w:r>
      <w:proofErr w:type="gramEnd"/>
      <w:r>
        <w:rPr>
          <w:rFonts w:eastAsia="Times New Roman"/>
          <w:szCs w:val="28"/>
          <w:lang w:val="ru-RU"/>
        </w:rPr>
        <w:t xml:space="preserve"> </w:t>
      </w:r>
      <w:proofErr w:type="spellStart"/>
      <w:r>
        <w:rPr>
          <w:rFonts w:eastAsia="Times New Roman"/>
          <w:szCs w:val="28"/>
          <w:lang w:val="ru-RU"/>
        </w:rPr>
        <w:t>перцептрона</w:t>
      </w:r>
      <w:proofErr w:type="spellEnd"/>
      <w:r>
        <w:rPr>
          <w:rFonts w:eastAsia="Times New Roman"/>
          <w:szCs w:val="28"/>
          <w:lang w:val="ru-RU"/>
        </w:rPr>
        <w:t xml:space="preserve"> является ранней и простой версией нейронной сети. В этом подходе входные данные делятся на несколько возможных значений на основе линейной функции в сочетании с набором весовых коэффициентов, производным от вектора компонента.</w:t>
      </w:r>
    </w:p>
    <w:p w:rsidR="00A70692" w:rsidRPr="00EB36D6" w:rsidRDefault="00A70692" w:rsidP="00A70692">
      <w:pPr>
        <w:rPr>
          <w:rFonts w:eastAsia="Times New Roman"/>
          <w:szCs w:val="28"/>
          <w:lang w:val="ru-RU"/>
        </w:rPr>
      </w:pPr>
      <w:r w:rsidRPr="00EB36D6">
        <w:rPr>
          <w:rFonts w:eastAsia="Times New Roman"/>
          <w:szCs w:val="28"/>
          <w:lang w:val="ru-RU"/>
        </w:rPr>
        <w:br w:type="page"/>
      </w:r>
    </w:p>
    <w:p w:rsidR="00A70692" w:rsidRPr="00EB36D6" w:rsidRDefault="00A70692" w:rsidP="00A70692">
      <w:pPr>
        <w:pStyle w:val="1"/>
      </w:pPr>
      <w:bookmarkStart w:id="60" w:name="_Toc74777277"/>
      <w:bookmarkStart w:id="61" w:name="_Toc102175387"/>
      <w:r w:rsidRPr="00DD4EE2">
        <w:lastRenderedPageBreak/>
        <w:t>Реализация системы</w:t>
      </w:r>
      <w:bookmarkEnd w:id="60"/>
      <w:bookmarkEnd w:id="61"/>
    </w:p>
    <w:p w:rsidR="00A70692" w:rsidRPr="00EB36D6" w:rsidRDefault="00A70692" w:rsidP="00A70692">
      <w:pPr>
        <w:pStyle w:val="2"/>
      </w:pPr>
      <w:bookmarkStart w:id="62" w:name="_Toc74777278"/>
      <w:bookmarkStart w:id="63" w:name="_Toc102175388"/>
      <w:r w:rsidRPr="00EB36D6">
        <w:t>Реализация программного обеспечения</w:t>
      </w:r>
      <w:r w:rsidRPr="00EB36D6">
        <w:rPr>
          <w:spacing w:val="2"/>
        </w:rPr>
        <w:t xml:space="preserve"> </w:t>
      </w:r>
      <w:r w:rsidRPr="00EB36D6">
        <w:t>системы</w:t>
      </w:r>
      <w:bookmarkEnd w:id="62"/>
      <w:bookmarkEnd w:id="63"/>
    </w:p>
    <w:p w:rsidR="00A70692" w:rsidRPr="00EB36D6" w:rsidRDefault="00A70692" w:rsidP="00A70692">
      <w:pPr>
        <w:pStyle w:val="3"/>
      </w:pPr>
      <w:bookmarkStart w:id="64" w:name="_Toc74777279"/>
      <w:bookmarkStart w:id="65" w:name="_Toc102175389"/>
      <w:r w:rsidRPr="00EB36D6">
        <w:t>Разработка диаграммы</w:t>
      </w:r>
      <w:r w:rsidRPr="00EB36D6">
        <w:rPr>
          <w:spacing w:val="2"/>
        </w:rPr>
        <w:t xml:space="preserve"> </w:t>
      </w:r>
      <w:r w:rsidRPr="00EB36D6">
        <w:t>компонентов</w:t>
      </w:r>
      <w:bookmarkEnd w:id="64"/>
      <w:bookmarkEnd w:id="65"/>
    </w:p>
    <w:p w:rsidR="00A70692" w:rsidRPr="00EB36D6" w:rsidRDefault="00A70692" w:rsidP="00A70692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B36D6">
        <w:rPr>
          <w:sz w:val="28"/>
          <w:szCs w:val="28"/>
        </w:rPr>
        <w:t xml:space="preserve">Для реализации системы использовалась платформа </w:t>
      </w:r>
      <w:proofErr w:type="spellStart"/>
      <w:r w:rsidRPr="00EB36D6">
        <w:rPr>
          <w:sz w:val="28"/>
          <w:szCs w:val="28"/>
        </w:rPr>
        <w:t>Microsoft</w:t>
      </w:r>
      <w:proofErr w:type="spellEnd"/>
      <w:r w:rsidRPr="00EB36D6">
        <w:rPr>
          <w:sz w:val="28"/>
          <w:szCs w:val="28"/>
        </w:rPr>
        <w:t xml:space="preserve"> </w:t>
      </w:r>
      <w:proofErr w:type="spellStart"/>
      <w:r w:rsidRPr="00EB36D6">
        <w:rPr>
          <w:sz w:val="28"/>
          <w:szCs w:val="28"/>
        </w:rPr>
        <w:t>Visual</w:t>
      </w:r>
      <w:proofErr w:type="spellEnd"/>
      <w:r w:rsidRPr="00EB36D6">
        <w:rPr>
          <w:sz w:val="28"/>
          <w:szCs w:val="28"/>
        </w:rPr>
        <w:t xml:space="preserve"> </w:t>
      </w:r>
      <w:proofErr w:type="spellStart"/>
      <w:r w:rsidRPr="00EB36D6">
        <w:rPr>
          <w:sz w:val="28"/>
          <w:szCs w:val="28"/>
        </w:rPr>
        <w:t>Studio</w:t>
      </w:r>
      <w:proofErr w:type="spellEnd"/>
      <w:r w:rsidRPr="00EB36D6">
        <w:rPr>
          <w:sz w:val="28"/>
          <w:szCs w:val="28"/>
        </w:rPr>
        <w:t xml:space="preserve"> 2019, </w:t>
      </w:r>
      <w:proofErr w:type="spellStart"/>
      <w:r w:rsidRPr="00EB36D6">
        <w:rPr>
          <w:sz w:val="28"/>
          <w:szCs w:val="28"/>
        </w:rPr>
        <w:t>Windows</w:t>
      </w:r>
      <w:proofErr w:type="spellEnd"/>
      <w:r w:rsidRPr="00EB36D6">
        <w:rPr>
          <w:sz w:val="28"/>
          <w:szCs w:val="28"/>
        </w:rPr>
        <w:t xml:space="preserve"> </w:t>
      </w:r>
      <w:proofErr w:type="spellStart"/>
      <w:r w:rsidRPr="00EB36D6">
        <w:rPr>
          <w:sz w:val="28"/>
          <w:szCs w:val="28"/>
        </w:rPr>
        <w:t>Presentation</w:t>
      </w:r>
      <w:proofErr w:type="spellEnd"/>
      <w:r w:rsidRPr="00EB36D6">
        <w:rPr>
          <w:sz w:val="28"/>
          <w:szCs w:val="28"/>
        </w:rPr>
        <w:t xml:space="preserve"> </w:t>
      </w:r>
      <w:proofErr w:type="spellStart"/>
      <w:r w:rsidRPr="00EB36D6">
        <w:rPr>
          <w:sz w:val="28"/>
          <w:szCs w:val="28"/>
        </w:rPr>
        <w:t>Foundati</w:t>
      </w:r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и язык программирования C#.</w:t>
      </w:r>
    </w:p>
    <w:p w:rsidR="00A70692" w:rsidRPr="00EB36D6" w:rsidRDefault="00A70692" w:rsidP="00A70692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B36D6">
        <w:rPr>
          <w:sz w:val="28"/>
          <w:szCs w:val="28"/>
        </w:rPr>
        <w:t xml:space="preserve">Приложение было реализовано на </w:t>
      </w:r>
      <w:proofErr w:type="spellStart"/>
      <w:r w:rsidRPr="00EB36D6">
        <w:rPr>
          <w:sz w:val="28"/>
          <w:szCs w:val="28"/>
        </w:rPr>
        <w:t>Wi</w:t>
      </w:r>
      <w:r>
        <w:rPr>
          <w:sz w:val="28"/>
          <w:szCs w:val="28"/>
        </w:rPr>
        <w:t>ndows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Presentation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Foundation</w:t>
      </w:r>
      <w:proofErr w:type="spellEnd"/>
      <w:r w:rsidRPr="00EB36D6">
        <w:rPr>
          <w:sz w:val="28"/>
          <w:szCs w:val="28"/>
        </w:rPr>
        <w:t xml:space="preserve">. </w:t>
      </w:r>
    </w:p>
    <w:p w:rsidR="00A70692" w:rsidRDefault="00A70692" w:rsidP="00A70692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B36D6">
        <w:rPr>
          <w:sz w:val="28"/>
          <w:szCs w:val="28"/>
        </w:rPr>
        <w:t xml:space="preserve">Для обучения модели использовалась библиотека </w:t>
      </w:r>
      <w:proofErr w:type="spellStart"/>
      <w:r w:rsidRPr="00EB36D6">
        <w:rPr>
          <w:sz w:val="28"/>
          <w:szCs w:val="28"/>
        </w:rPr>
        <w:t>Microsoft.ML</w:t>
      </w:r>
      <w:proofErr w:type="spellEnd"/>
      <w:r w:rsidRPr="00EB36D6">
        <w:rPr>
          <w:sz w:val="28"/>
          <w:szCs w:val="28"/>
        </w:rPr>
        <w:t xml:space="preserve">, модель классификации </w:t>
      </w:r>
      <w:r>
        <w:rPr>
          <w:sz w:val="28"/>
          <w:szCs w:val="28"/>
        </w:rPr>
        <w:t>текстов</w:t>
      </w:r>
      <w:r w:rsidRPr="00EB36D6">
        <w:rPr>
          <w:sz w:val="28"/>
          <w:szCs w:val="28"/>
        </w:rPr>
        <w:t xml:space="preserve">. </w:t>
      </w:r>
    </w:p>
    <w:p w:rsidR="00A70692" w:rsidRPr="0045095A" w:rsidRDefault="00A70692" w:rsidP="00A70692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базой данных использовалась библиотека </w:t>
      </w:r>
      <w:r>
        <w:rPr>
          <w:sz w:val="28"/>
          <w:szCs w:val="28"/>
          <w:lang w:val="en-US"/>
        </w:rPr>
        <w:t>Dapper</w:t>
      </w:r>
      <w:r>
        <w:rPr>
          <w:sz w:val="28"/>
          <w:szCs w:val="28"/>
        </w:rPr>
        <w:t>.</w:t>
      </w:r>
    </w:p>
    <w:p w:rsidR="00A70692" w:rsidRPr="00EB36D6" w:rsidRDefault="00A70692" w:rsidP="00A70692">
      <w:pPr>
        <w:rPr>
          <w:szCs w:val="28"/>
          <w:lang w:val="ru-RU"/>
        </w:rPr>
      </w:pPr>
      <w:r w:rsidRPr="00EB36D6">
        <w:rPr>
          <w:szCs w:val="28"/>
          <w:lang w:val="ru-RU"/>
        </w:rPr>
        <w:t>П</w:t>
      </w:r>
      <w:r>
        <w:rPr>
          <w:szCs w:val="28"/>
          <w:lang w:val="ru-RU"/>
        </w:rPr>
        <w:t>рограмма</w:t>
      </w:r>
      <w:r w:rsidRPr="006422E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состоит</w:t>
      </w:r>
      <w:r w:rsidRPr="006422E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из 3</w:t>
      </w:r>
      <w:r w:rsidRPr="006422E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проектов</w:t>
      </w:r>
      <w:r w:rsidRPr="006422E8">
        <w:rPr>
          <w:szCs w:val="28"/>
          <w:lang w:val="ru-RU"/>
        </w:rPr>
        <w:t xml:space="preserve">: </w:t>
      </w:r>
      <w:proofErr w:type="spellStart"/>
      <w:r w:rsidRPr="0051190B">
        <w:rPr>
          <w:szCs w:val="28"/>
        </w:rPr>
        <w:t>WpfApp</w:t>
      </w:r>
      <w:proofErr w:type="spellEnd"/>
      <w:r w:rsidRPr="0051190B">
        <w:rPr>
          <w:szCs w:val="28"/>
          <w:lang w:val="ru-RU"/>
        </w:rPr>
        <w:t>1</w:t>
      </w:r>
      <w:r w:rsidRPr="006422E8">
        <w:rPr>
          <w:szCs w:val="28"/>
          <w:lang w:val="ru-RU"/>
        </w:rPr>
        <w:t xml:space="preserve">, </w:t>
      </w:r>
      <w:proofErr w:type="spellStart"/>
      <w:r w:rsidRPr="0051190B">
        <w:rPr>
          <w:szCs w:val="28"/>
        </w:rPr>
        <w:t>WpfApp</w:t>
      </w:r>
      <w:proofErr w:type="spellEnd"/>
      <w:r w:rsidRPr="0051190B">
        <w:rPr>
          <w:szCs w:val="28"/>
          <w:lang w:val="ru-RU"/>
        </w:rPr>
        <w:t>1</w:t>
      </w:r>
      <w:r w:rsidRPr="0051190B">
        <w:rPr>
          <w:szCs w:val="28"/>
        </w:rPr>
        <w:t>ML</w:t>
      </w:r>
      <w:r w:rsidRPr="0051190B">
        <w:rPr>
          <w:szCs w:val="28"/>
          <w:lang w:val="ru-RU"/>
        </w:rPr>
        <w:t>.</w:t>
      </w:r>
      <w:proofErr w:type="spellStart"/>
      <w:r w:rsidRPr="0051190B">
        <w:rPr>
          <w:szCs w:val="28"/>
        </w:rPr>
        <w:t>ConsoleApp</w:t>
      </w:r>
      <w:proofErr w:type="spellEnd"/>
      <w:r w:rsidRPr="006422E8">
        <w:rPr>
          <w:szCs w:val="28"/>
          <w:lang w:val="ru-RU"/>
        </w:rPr>
        <w:t xml:space="preserve">, </w:t>
      </w:r>
      <w:proofErr w:type="spellStart"/>
      <w:r w:rsidRPr="0051190B">
        <w:rPr>
          <w:szCs w:val="28"/>
        </w:rPr>
        <w:t>WpfApp</w:t>
      </w:r>
      <w:proofErr w:type="spellEnd"/>
      <w:r w:rsidRPr="0051190B">
        <w:rPr>
          <w:szCs w:val="28"/>
          <w:lang w:val="ru-RU"/>
        </w:rPr>
        <w:t>1</w:t>
      </w:r>
      <w:r w:rsidRPr="0051190B">
        <w:rPr>
          <w:szCs w:val="28"/>
        </w:rPr>
        <w:t>ML</w:t>
      </w:r>
      <w:r w:rsidRPr="0051190B">
        <w:rPr>
          <w:szCs w:val="28"/>
          <w:lang w:val="ru-RU"/>
        </w:rPr>
        <w:t>.</w:t>
      </w:r>
      <w:r w:rsidRPr="0051190B">
        <w:rPr>
          <w:szCs w:val="28"/>
        </w:rPr>
        <w:t>Model</w:t>
      </w:r>
      <w:r w:rsidRPr="006422E8">
        <w:rPr>
          <w:szCs w:val="28"/>
          <w:lang w:val="ru-RU"/>
        </w:rPr>
        <w:t xml:space="preserve">. </w:t>
      </w:r>
      <w:r w:rsidRPr="00EB36D6">
        <w:rPr>
          <w:szCs w:val="28"/>
          <w:lang w:val="ru-RU"/>
        </w:rPr>
        <w:t xml:space="preserve">Главным проектом является </w:t>
      </w:r>
      <w:proofErr w:type="spellStart"/>
      <w:r w:rsidRPr="0051190B">
        <w:rPr>
          <w:szCs w:val="28"/>
        </w:rPr>
        <w:t>WpfApp</w:t>
      </w:r>
      <w:proofErr w:type="spellEnd"/>
      <w:r w:rsidRPr="0051190B">
        <w:rPr>
          <w:szCs w:val="28"/>
          <w:lang w:val="ru-RU"/>
        </w:rPr>
        <w:t>1</w:t>
      </w:r>
      <w:r w:rsidRPr="00EB36D6">
        <w:rPr>
          <w:szCs w:val="28"/>
          <w:lang w:val="ru-RU"/>
        </w:rPr>
        <w:t>, в нем реализован пользовательский интерфейс и взаимодействие с обученной моделью.</w:t>
      </w:r>
    </w:p>
    <w:p w:rsidR="00A70692" w:rsidRPr="00EB36D6" w:rsidRDefault="00A70692" w:rsidP="00A70692">
      <w:pPr>
        <w:rPr>
          <w:szCs w:val="28"/>
          <w:lang w:val="ru-RU"/>
        </w:rPr>
      </w:pPr>
      <w:proofErr w:type="spellStart"/>
      <w:r w:rsidRPr="00EB36D6">
        <w:rPr>
          <w:szCs w:val="28"/>
          <w:lang w:val="ru-RU"/>
        </w:rPr>
        <w:t>GenreDefinerCore</w:t>
      </w:r>
      <w:proofErr w:type="spellEnd"/>
      <w:r w:rsidRPr="00EB36D6">
        <w:rPr>
          <w:szCs w:val="28"/>
          <w:lang w:val="ru-RU"/>
        </w:rPr>
        <w:t xml:space="preserve"> состоит из двух классов и базы данных. </w:t>
      </w:r>
      <w:proofErr w:type="spellStart"/>
      <w:r w:rsidRPr="00EB36D6">
        <w:rPr>
          <w:szCs w:val="28"/>
          <w:lang w:val="ru-RU"/>
        </w:rPr>
        <w:t>Proje</w:t>
      </w:r>
      <w:r>
        <w:rPr>
          <w:szCs w:val="28"/>
          <w:lang w:val="ru-RU"/>
        </w:rPr>
        <w:t>ctDb.db</w:t>
      </w:r>
      <w:proofErr w:type="spellEnd"/>
      <w:r>
        <w:rPr>
          <w:szCs w:val="28"/>
          <w:lang w:val="ru-RU"/>
        </w:rPr>
        <w:t xml:space="preserve"> является базой </w:t>
      </w:r>
      <w:proofErr w:type="spellStart"/>
      <w:r>
        <w:rPr>
          <w:szCs w:val="28"/>
          <w:lang w:val="ru-RU"/>
        </w:rPr>
        <w:t>sqlite</w:t>
      </w:r>
      <w:proofErr w:type="spellEnd"/>
      <w:r w:rsidRPr="00EB36D6">
        <w:rPr>
          <w:szCs w:val="28"/>
          <w:lang w:val="ru-RU"/>
        </w:rPr>
        <w:t xml:space="preserve"> и хранится как один файл.</w:t>
      </w:r>
    </w:p>
    <w:p w:rsidR="00A70692" w:rsidRPr="00EB36D6" w:rsidRDefault="00A70692" w:rsidP="00A70692">
      <w:pPr>
        <w:rPr>
          <w:szCs w:val="28"/>
          <w:lang w:val="ru-RU"/>
        </w:rPr>
      </w:pPr>
      <w:proofErr w:type="spellStart"/>
      <w:proofErr w:type="gramStart"/>
      <w:r w:rsidRPr="0051190B">
        <w:rPr>
          <w:szCs w:val="28"/>
        </w:rPr>
        <w:t>WpfApp</w:t>
      </w:r>
      <w:proofErr w:type="spellEnd"/>
      <w:r w:rsidRPr="0051190B">
        <w:rPr>
          <w:szCs w:val="28"/>
          <w:lang w:val="ru-RU"/>
        </w:rPr>
        <w:t>1</w:t>
      </w:r>
      <w:r w:rsidRPr="0051190B">
        <w:rPr>
          <w:szCs w:val="28"/>
        </w:rPr>
        <w:t>ML</w:t>
      </w:r>
      <w:r w:rsidRPr="0051190B">
        <w:rPr>
          <w:szCs w:val="28"/>
          <w:lang w:val="ru-RU"/>
        </w:rPr>
        <w:t>.</w:t>
      </w:r>
      <w:proofErr w:type="spellStart"/>
      <w:r w:rsidRPr="0051190B">
        <w:rPr>
          <w:szCs w:val="28"/>
        </w:rPr>
        <w:t>ConsoleApp</w:t>
      </w:r>
      <w:proofErr w:type="spellEnd"/>
      <w:r w:rsidRPr="00EB36D6">
        <w:rPr>
          <w:szCs w:val="28"/>
          <w:lang w:val="ru-RU"/>
        </w:rPr>
        <w:t xml:space="preserve"> используется для переобучения модели машинного обучения.</w:t>
      </w:r>
      <w:proofErr w:type="gramEnd"/>
      <w:r w:rsidRPr="00EB36D6">
        <w:rPr>
          <w:szCs w:val="28"/>
          <w:lang w:val="ru-RU"/>
        </w:rPr>
        <w:t xml:space="preserve"> </w:t>
      </w:r>
      <w:proofErr w:type="spellStart"/>
      <w:r w:rsidRPr="00EB36D6">
        <w:rPr>
          <w:szCs w:val="28"/>
          <w:lang w:val="ru-RU"/>
        </w:rPr>
        <w:t>ModelBuilder</w:t>
      </w:r>
      <w:proofErr w:type="spellEnd"/>
      <w:r w:rsidRPr="00EB36D6">
        <w:rPr>
          <w:szCs w:val="28"/>
          <w:lang w:val="ru-RU"/>
        </w:rPr>
        <w:t xml:space="preserve"> – класс создания и обучения модели, </w:t>
      </w:r>
      <w:proofErr w:type="spellStart"/>
      <w:r w:rsidRPr="00EB36D6">
        <w:rPr>
          <w:szCs w:val="28"/>
          <w:lang w:val="ru-RU"/>
        </w:rPr>
        <w:t>Program</w:t>
      </w:r>
      <w:proofErr w:type="spellEnd"/>
      <w:r w:rsidRPr="00EB36D6">
        <w:rPr>
          <w:szCs w:val="28"/>
          <w:lang w:val="ru-RU"/>
        </w:rPr>
        <w:t xml:space="preserve"> – класс вызова консольного приложения для запуска переобучения.</w:t>
      </w:r>
    </w:p>
    <w:p w:rsidR="00A70692" w:rsidRPr="00EB36D6" w:rsidRDefault="00A70692" w:rsidP="00A70692">
      <w:pPr>
        <w:rPr>
          <w:szCs w:val="28"/>
          <w:lang w:val="ru-RU"/>
        </w:rPr>
      </w:pPr>
      <w:proofErr w:type="spellStart"/>
      <w:proofErr w:type="gramStart"/>
      <w:r w:rsidRPr="0051190B">
        <w:rPr>
          <w:szCs w:val="28"/>
        </w:rPr>
        <w:t>WpfApp</w:t>
      </w:r>
      <w:proofErr w:type="spellEnd"/>
      <w:r w:rsidRPr="0051190B">
        <w:rPr>
          <w:szCs w:val="28"/>
          <w:lang w:val="ru-RU"/>
        </w:rPr>
        <w:t>1</w:t>
      </w:r>
      <w:r w:rsidRPr="0051190B">
        <w:rPr>
          <w:szCs w:val="28"/>
        </w:rPr>
        <w:t>ML</w:t>
      </w:r>
      <w:r w:rsidRPr="0051190B">
        <w:rPr>
          <w:szCs w:val="28"/>
          <w:lang w:val="ru-RU"/>
        </w:rPr>
        <w:t>.</w:t>
      </w:r>
      <w:r w:rsidRPr="0051190B">
        <w:rPr>
          <w:szCs w:val="28"/>
        </w:rPr>
        <w:t>Model</w:t>
      </w:r>
      <w:r w:rsidRPr="00EB36D6">
        <w:rPr>
          <w:szCs w:val="28"/>
          <w:lang w:val="ru-RU"/>
        </w:rPr>
        <w:t xml:space="preserve"> содержит классы для описания самой модели и определения </w:t>
      </w:r>
      <w:r>
        <w:rPr>
          <w:szCs w:val="28"/>
          <w:lang w:val="ru-RU"/>
        </w:rPr>
        <w:t>тональности</w:t>
      </w:r>
      <w:r w:rsidRPr="00EB36D6">
        <w:rPr>
          <w:szCs w:val="28"/>
          <w:lang w:val="ru-RU"/>
        </w:rPr>
        <w:t>.</w:t>
      </w:r>
      <w:proofErr w:type="gramEnd"/>
      <w:r w:rsidRPr="00EB36D6">
        <w:rPr>
          <w:szCs w:val="28"/>
          <w:lang w:val="ru-RU"/>
        </w:rPr>
        <w:t xml:space="preserve"> </w:t>
      </w:r>
      <w:proofErr w:type="spellStart"/>
      <w:r w:rsidRPr="00EB36D6">
        <w:rPr>
          <w:szCs w:val="28"/>
          <w:lang w:val="ru-RU"/>
        </w:rPr>
        <w:t>ModelInput</w:t>
      </w:r>
      <w:proofErr w:type="spellEnd"/>
      <w:r w:rsidRPr="00EB36D6">
        <w:rPr>
          <w:szCs w:val="28"/>
          <w:lang w:val="ru-RU"/>
        </w:rPr>
        <w:t xml:space="preserve"> – входные параметры, </w:t>
      </w:r>
      <w:proofErr w:type="spellStart"/>
      <w:r w:rsidRPr="00EB36D6">
        <w:rPr>
          <w:szCs w:val="28"/>
          <w:lang w:val="ru-RU"/>
        </w:rPr>
        <w:t>ModelOutput</w:t>
      </w:r>
      <w:proofErr w:type="spellEnd"/>
      <w:r>
        <w:rPr>
          <w:szCs w:val="28"/>
          <w:lang w:val="ru-RU"/>
        </w:rPr>
        <w:t> </w:t>
      </w:r>
      <w:r w:rsidRPr="00EB36D6">
        <w:rPr>
          <w:szCs w:val="28"/>
          <w:lang w:val="ru-RU"/>
        </w:rPr>
        <w:t xml:space="preserve">– выходные параметры, </w:t>
      </w:r>
      <w:proofErr w:type="spellStart"/>
      <w:r w:rsidRPr="00EB36D6">
        <w:rPr>
          <w:szCs w:val="28"/>
          <w:lang w:val="ru-RU"/>
        </w:rPr>
        <w:t>ConsumeModel</w:t>
      </w:r>
      <w:proofErr w:type="spellEnd"/>
      <w:r w:rsidRPr="00EB36D6">
        <w:rPr>
          <w:szCs w:val="28"/>
          <w:lang w:val="ru-RU"/>
        </w:rPr>
        <w:t xml:space="preserve"> – класс для определения </w:t>
      </w:r>
      <w:r w:rsidR="00AE4247">
        <w:rPr>
          <w:szCs w:val="28"/>
          <w:lang w:val="ru-RU"/>
        </w:rPr>
        <w:t>тональности</w:t>
      </w:r>
      <w:r w:rsidRPr="00EB36D6">
        <w:rPr>
          <w:szCs w:val="28"/>
          <w:lang w:val="ru-RU"/>
        </w:rPr>
        <w:t>.</w:t>
      </w:r>
    </w:p>
    <w:p w:rsidR="00A70692" w:rsidRPr="00EB36D6" w:rsidRDefault="00A70692" w:rsidP="00A70692">
      <w:pPr>
        <w:rPr>
          <w:szCs w:val="28"/>
          <w:lang w:val="ru-RU"/>
        </w:rPr>
      </w:pPr>
      <w:r>
        <w:rPr>
          <w:szCs w:val="28"/>
          <w:lang w:val="ru-RU"/>
        </w:rPr>
        <w:t>Исходный те</w:t>
      </w:r>
      <w:proofErr w:type="gramStart"/>
      <w:r>
        <w:rPr>
          <w:szCs w:val="28"/>
          <w:lang w:val="ru-RU"/>
        </w:rPr>
        <w:t>кст пр</w:t>
      </w:r>
      <w:proofErr w:type="gramEnd"/>
      <w:r>
        <w:rPr>
          <w:szCs w:val="28"/>
          <w:lang w:val="ru-RU"/>
        </w:rPr>
        <w:t>ограммы представлен в приложении А.</w:t>
      </w:r>
    </w:p>
    <w:p w:rsidR="00A70692" w:rsidRPr="00EB36D6" w:rsidRDefault="00A70692" w:rsidP="00A70692">
      <w:pPr>
        <w:rPr>
          <w:szCs w:val="28"/>
          <w:lang w:val="ru-RU"/>
        </w:rPr>
      </w:pPr>
      <w:r w:rsidRPr="00EB36D6">
        <w:rPr>
          <w:szCs w:val="28"/>
          <w:lang w:val="ru-RU"/>
        </w:rPr>
        <w:t xml:space="preserve">Диаграмма компонентов представлена на рисунке </w:t>
      </w:r>
      <w:r>
        <w:rPr>
          <w:szCs w:val="28"/>
          <w:lang w:val="ru-RU"/>
        </w:rPr>
        <w:t>13</w:t>
      </w:r>
      <w:r w:rsidRPr="00EB36D6">
        <w:rPr>
          <w:szCs w:val="28"/>
          <w:lang w:val="ru-RU"/>
        </w:rPr>
        <w:t>.</w:t>
      </w:r>
    </w:p>
    <w:p w:rsidR="00A70692" w:rsidRPr="00EB36D6" w:rsidRDefault="00B7334E" w:rsidP="00A70692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53253" cy="2932982"/>
            <wp:effectExtent l="19050" t="0" r="9347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59" cy="2932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0692" w:rsidRPr="00EB36D6" w:rsidRDefault="00A70692" w:rsidP="00A70692">
      <w:pPr>
        <w:ind w:firstLine="0"/>
        <w:jc w:val="center"/>
        <w:rPr>
          <w:szCs w:val="28"/>
          <w:lang w:val="ru-RU"/>
        </w:rPr>
      </w:pPr>
      <w:r w:rsidRPr="00EB36D6">
        <w:rPr>
          <w:szCs w:val="28"/>
          <w:lang w:val="ru-RU"/>
        </w:rPr>
        <w:t xml:space="preserve">Рисунок </w:t>
      </w:r>
      <w:r>
        <w:rPr>
          <w:szCs w:val="28"/>
          <w:lang w:val="ru-RU"/>
        </w:rPr>
        <w:t>13</w:t>
      </w:r>
      <w:r w:rsidRPr="00EB36D6">
        <w:rPr>
          <w:szCs w:val="28"/>
          <w:lang w:val="ru-RU"/>
        </w:rPr>
        <w:t xml:space="preserve"> – Диаграмма компонентов приложения</w:t>
      </w:r>
    </w:p>
    <w:p w:rsidR="00A70692" w:rsidRPr="00EB36D6" w:rsidRDefault="00A70692" w:rsidP="00A70692">
      <w:pPr>
        <w:pStyle w:val="3"/>
      </w:pPr>
      <w:bookmarkStart w:id="66" w:name="_Toc74777280"/>
      <w:bookmarkStart w:id="67" w:name="_Toc102175390"/>
      <w:r w:rsidRPr="00EB36D6">
        <w:t>Объекты интерфейса</w:t>
      </w:r>
      <w:r w:rsidRPr="00EB36D6">
        <w:rPr>
          <w:spacing w:val="1"/>
        </w:rPr>
        <w:t xml:space="preserve"> </w:t>
      </w:r>
      <w:r w:rsidRPr="00EB36D6">
        <w:t>пользователя</w:t>
      </w:r>
      <w:bookmarkEnd w:id="66"/>
      <w:bookmarkEnd w:id="67"/>
    </w:p>
    <w:p w:rsidR="00A70692" w:rsidRPr="00EB36D6" w:rsidRDefault="00A70692" w:rsidP="00A70692">
      <w:pPr>
        <w:rPr>
          <w:szCs w:val="28"/>
          <w:lang w:val="ru-RU"/>
        </w:rPr>
      </w:pPr>
      <w:r w:rsidRPr="00EB36D6">
        <w:rPr>
          <w:szCs w:val="28"/>
          <w:lang w:val="ru-RU"/>
        </w:rPr>
        <w:t xml:space="preserve">Система </w:t>
      </w:r>
      <w:proofErr w:type="gramStart"/>
      <w:r w:rsidRPr="00EB36D6">
        <w:rPr>
          <w:szCs w:val="28"/>
          <w:lang w:val="ru-RU"/>
        </w:rPr>
        <w:t>содержит</w:t>
      </w:r>
      <w:proofErr w:type="gramEnd"/>
      <w:r w:rsidRPr="00EB36D6">
        <w:rPr>
          <w:szCs w:val="28"/>
          <w:lang w:val="ru-RU"/>
        </w:rPr>
        <w:t xml:space="preserve"> представляет собой окно </w:t>
      </w:r>
      <w:proofErr w:type="spellStart"/>
      <w:r w:rsidRPr="00EB36D6">
        <w:rPr>
          <w:szCs w:val="28"/>
          <w:lang w:val="ru-RU"/>
        </w:rPr>
        <w:t>MainWindow</w:t>
      </w:r>
      <w:proofErr w:type="spellEnd"/>
      <w:r w:rsidRPr="00EB36D6">
        <w:rPr>
          <w:szCs w:val="28"/>
          <w:lang w:val="ru-RU"/>
        </w:rPr>
        <w:t>.</w:t>
      </w:r>
    </w:p>
    <w:p w:rsidR="00A70692" w:rsidRPr="00EB36D6" w:rsidRDefault="00A70692" w:rsidP="00A70692">
      <w:pPr>
        <w:pStyle w:val="af5"/>
        <w:ind w:left="0" w:firstLine="708"/>
        <w:jc w:val="both"/>
        <w:rPr>
          <w:lang w:val="ru-RU"/>
        </w:rPr>
      </w:pPr>
      <w:r w:rsidRPr="00EB36D6">
        <w:rPr>
          <w:lang w:val="ru-RU"/>
        </w:rPr>
        <w:t xml:space="preserve">Внешний вид окна </w:t>
      </w:r>
      <w:proofErr w:type="spellStart"/>
      <w:r w:rsidRPr="00EB36D6">
        <w:rPr>
          <w:lang w:val="ru-RU"/>
        </w:rPr>
        <w:t>MainWindow</w:t>
      </w:r>
      <w:proofErr w:type="spellEnd"/>
      <w:r w:rsidRPr="00EB36D6">
        <w:rPr>
          <w:lang w:val="ru-RU"/>
        </w:rPr>
        <w:t xml:space="preserve"> представлен на рисунке </w:t>
      </w:r>
      <w:r>
        <w:rPr>
          <w:lang w:val="ru-RU"/>
        </w:rPr>
        <w:t>14</w:t>
      </w:r>
      <w:r w:rsidRPr="00EB36D6">
        <w:rPr>
          <w:lang w:val="ru-RU"/>
        </w:rPr>
        <w:t>.</w:t>
      </w:r>
    </w:p>
    <w:p w:rsidR="00A70692" w:rsidRDefault="00A70692" w:rsidP="00A70692">
      <w:pPr>
        <w:pStyle w:val="af5"/>
        <w:ind w:left="0" w:firstLine="708"/>
        <w:jc w:val="both"/>
        <w:rPr>
          <w:lang w:val="ru-RU"/>
        </w:rPr>
      </w:pPr>
      <w:r>
        <w:rPr>
          <w:lang w:val="ru-RU"/>
        </w:rPr>
        <w:t>В таблице 15</w:t>
      </w:r>
      <w:r w:rsidRPr="00EB36D6">
        <w:rPr>
          <w:lang w:val="ru-RU"/>
        </w:rPr>
        <w:t xml:space="preserve"> представлены расположенные на окне </w:t>
      </w:r>
      <w:proofErr w:type="spellStart"/>
      <w:r w:rsidRPr="00EB36D6">
        <w:rPr>
          <w:lang w:val="ru-RU"/>
        </w:rPr>
        <w:t>MainWindow</w:t>
      </w:r>
      <w:proofErr w:type="spellEnd"/>
      <w:r w:rsidRPr="00EB36D6">
        <w:rPr>
          <w:lang w:val="ru-RU"/>
        </w:rPr>
        <w:t xml:space="preserve"> компоненты.</w:t>
      </w:r>
    </w:p>
    <w:p w:rsidR="00A70692" w:rsidRPr="00EB36D6" w:rsidRDefault="00A70692" w:rsidP="00A70692">
      <w:pPr>
        <w:pStyle w:val="af5"/>
        <w:ind w:left="0" w:firstLine="708"/>
        <w:jc w:val="both"/>
        <w:rPr>
          <w:lang w:val="ru-RU"/>
        </w:rPr>
      </w:pPr>
    </w:p>
    <w:p w:rsidR="00A70692" w:rsidRPr="00EB36D6" w:rsidRDefault="00A70692" w:rsidP="00A70692">
      <w:pPr>
        <w:pStyle w:val="af5"/>
        <w:ind w:left="0"/>
        <w:jc w:val="both"/>
        <w:rPr>
          <w:lang w:val="ru-RU"/>
        </w:rPr>
      </w:pPr>
      <w:r w:rsidRPr="00EB36D6">
        <w:rPr>
          <w:lang w:val="ru-RU"/>
        </w:rPr>
        <w:t xml:space="preserve">Таблица </w:t>
      </w:r>
      <w:r>
        <w:rPr>
          <w:lang w:val="ru-RU"/>
        </w:rPr>
        <w:t>15</w:t>
      </w:r>
      <w:r w:rsidRPr="00EB36D6">
        <w:rPr>
          <w:lang w:val="ru-RU"/>
        </w:rPr>
        <w:t xml:space="preserve"> – Компоненты окна </w:t>
      </w:r>
      <w:proofErr w:type="spellStart"/>
      <w:r w:rsidRPr="00EB36D6">
        <w:rPr>
          <w:lang w:val="ru-RU"/>
        </w:rPr>
        <w:t>MainWindow</w:t>
      </w:r>
      <w:proofErr w:type="spellEnd"/>
    </w:p>
    <w:tbl>
      <w:tblPr>
        <w:tblStyle w:val="a5"/>
        <w:tblW w:w="0" w:type="auto"/>
        <w:tblInd w:w="-5" w:type="dxa"/>
        <w:tblLook w:val="04A0"/>
      </w:tblPr>
      <w:tblGrid>
        <w:gridCol w:w="484"/>
        <w:gridCol w:w="2064"/>
        <w:gridCol w:w="1630"/>
        <w:gridCol w:w="5176"/>
      </w:tblGrid>
      <w:tr w:rsidR="00A70692" w:rsidRPr="00665331" w:rsidTr="00A70692">
        <w:trPr>
          <w:trHeight w:val="857"/>
        </w:trPr>
        <w:tc>
          <w:tcPr>
            <w:tcW w:w="484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№</w:t>
            </w:r>
          </w:p>
        </w:tc>
        <w:tc>
          <w:tcPr>
            <w:tcW w:w="2064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Наименование компонента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Тип компонента</w:t>
            </w:r>
          </w:p>
        </w:tc>
        <w:tc>
          <w:tcPr>
            <w:tcW w:w="5176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Назначение</w:t>
            </w:r>
          </w:p>
        </w:tc>
      </w:tr>
      <w:tr w:rsidR="00A70692" w:rsidRPr="00665331" w:rsidTr="00A70692">
        <w:trPr>
          <w:trHeight w:val="742"/>
        </w:trPr>
        <w:tc>
          <w:tcPr>
            <w:tcW w:w="484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1</w:t>
            </w:r>
          </w:p>
        </w:tc>
        <w:tc>
          <w:tcPr>
            <w:tcW w:w="2064" w:type="dxa"/>
          </w:tcPr>
          <w:p w:rsidR="00A70692" w:rsidRPr="00665331" w:rsidRDefault="00A70692" w:rsidP="00A70692">
            <w:pPr>
              <w:pStyle w:val="af5"/>
              <w:tabs>
                <w:tab w:val="left" w:pos="526"/>
              </w:tabs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Запустить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tabs>
                <w:tab w:val="left" w:pos="526"/>
              </w:tabs>
              <w:ind w:left="0"/>
              <w:jc w:val="center"/>
            </w:pPr>
            <w:proofErr w:type="spellStart"/>
            <w:r w:rsidRPr="00665331">
              <w:rPr>
                <w:lang w:val="ru-RU"/>
              </w:rPr>
              <w:t>Button</w:t>
            </w:r>
            <w:proofErr w:type="spellEnd"/>
          </w:p>
        </w:tc>
        <w:tc>
          <w:tcPr>
            <w:tcW w:w="5176" w:type="dxa"/>
          </w:tcPr>
          <w:p w:rsidR="00A70692" w:rsidRPr="00665331" w:rsidRDefault="00A70692" w:rsidP="00A70692">
            <w:pPr>
              <w:pStyle w:val="af5"/>
              <w:tabs>
                <w:tab w:val="left" w:pos="526"/>
              </w:tabs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Запуск анализа введенного текста</w:t>
            </w:r>
          </w:p>
        </w:tc>
      </w:tr>
      <w:tr w:rsidR="00A70692" w:rsidRPr="00665331" w:rsidTr="00A70692">
        <w:trPr>
          <w:trHeight w:val="742"/>
        </w:trPr>
        <w:tc>
          <w:tcPr>
            <w:tcW w:w="484" w:type="dxa"/>
            <w:tcBorders>
              <w:bottom w:val="single" w:sz="4" w:space="0" w:color="auto"/>
            </w:tcBorders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2</w:t>
            </w:r>
          </w:p>
        </w:tc>
        <w:tc>
          <w:tcPr>
            <w:tcW w:w="2064" w:type="dxa"/>
            <w:tcBorders>
              <w:bottom w:val="single" w:sz="4" w:space="0" w:color="auto"/>
            </w:tcBorders>
          </w:tcPr>
          <w:p w:rsidR="00A70692" w:rsidRPr="00665331" w:rsidRDefault="00A70692" w:rsidP="00A70692">
            <w:pPr>
              <w:pStyle w:val="af5"/>
              <w:tabs>
                <w:tab w:val="left" w:pos="526"/>
              </w:tabs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textBox_Text</w:t>
            </w:r>
            <w:proofErr w:type="spellEnd"/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:rsidR="00A70692" w:rsidRPr="00665331" w:rsidRDefault="00A70692" w:rsidP="00A70692">
            <w:pPr>
              <w:pStyle w:val="af5"/>
              <w:tabs>
                <w:tab w:val="left" w:pos="526"/>
              </w:tabs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</w:t>
            </w:r>
            <w:proofErr w:type="spellEnd"/>
          </w:p>
        </w:tc>
        <w:tc>
          <w:tcPr>
            <w:tcW w:w="5176" w:type="dxa"/>
            <w:tcBorders>
              <w:bottom w:val="single" w:sz="4" w:space="0" w:color="auto"/>
            </w:tcBorders>
          </w:tcPr>
          <w:p w:rsidR="00A70692" w:rsidRPr="00665331" w:rsidRDefault="00A70692" w:rsidP="00A70692">
            <w:pPr>
              <w:pStyle w:val="af5"/>
              <w:tabs>
                <w:tab w:val="left" w:pos="526"/>
              </w:tabs>
              <w:ind w:left="0" w:right="27"/>
              <w:rPr>
                <w:lang w:val="ru-RU"/>
              </w:rPr>
            </w:pPr>
            <w:r w:rsidRPr="00665331">
              <w:rPr>
                <w:lang w:val="ru-RU"/>
              </w:rPr>
              <w:t>Поле ввода текстового сообщения</w:t>
            </w:r>
          </w:p>
        </w:tc>
      </w:tr>
      <w:tr w:rsidR="00A70692" w:rsidRPr="00665331" w:rsidTr="00A70692">
        <w:trPr>
          <w:trHeight w:val="742"/>
        </w:trPr>
        <w:tc>
          <w:tcPr>
            <w:tcW w:w="484" w:type="dxa"/>
            <w:tcBorders>
              <w:bottom w:val="nil"/>
            </w:tcBorders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3</w:t>
            </w:r>
          </w:p>
        </w:tc>
        <w:tc>
          <w:tcPr>
            <w:tcW w:w="2064" w:type="dxa"/>
            <w:tcBorders>
              <w:bottom w:val="nil"/>
            </w:tcBorders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textBox_Result</w:t>
            </w:r>
            <w:proofErr w:type="spellEnd"/>
          </w:p>
        </w:tc>
        <w:tc>
          <w:tcPr>
            <w:tcW w:w="1630" w:type="dxa"/>
            <w:tcBorders>
              <w:bottom w:val="nil"/>
            </w:tcBorders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</w:t>
            </w:r>
            <w:proofErr w:type="spellEnd"/>
          </w:p>
        </w:tc>
        <w:tc>
          <w:tcPr>
            <w:tcW w:w="5176" w:type="dxa"/>
            <w:tcBorders>
              <w:bottom w:val="nil"/>
            </w:tcBorders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Поле вывода названия тональности</w:t>
            </w:r>
          </w:p>
        </w:tc>
      </w:tr>
    </w:tbl>
    <w:p w:rsidR="00A70692" w:rsidRDefault="00A70692" w:rsidP="00A70692">
      <w:pPr>
        <w:ind w:firstLine="0"/>
        <w:rPr>
          <w:szCs w:val="28"/>
          <w:lang w:val="ru-RU"/>
        </w:rPr>
      </w:pPr>
    </w:p>
    <w:p w:rsidR="00A70692" w:rsidRDefault="00A70692" w:rsidP="00A70692">
      <w:pPr>
        <w:ind w:firstLine="0"/>
        <w:rPr>
          <w:szCs w:val="28"/>
          <w:lang w:val="ru-RU"/>
        </w:rPr>
      </w:pPr>
    </w:p>
    <w:p w:rsidR="00A70692" w:rsidRDefault="00A70692" w:rsidP="00A70692">
      <w:pPr>
        <w:ind w:firstLine="0"/>
        <w:rPr>
          <w:szCs w:val="28"/>
        </w:rPr>
      </w:pPr>
    </w:p>
    <w:p w:rsidR="00632972" w:rsidRPr="00632972" w:rsidRDefault="00632972" w:rsidP="00A70692">
      <w:pPr>
        <w:ind w:firstLine="0"/>
        <w:rPr>
          <w:szCs w:val="28"/>
        </w:rPr>
      </w:pPr>
    </w:p>
    <w:p w:rsidR="00A70692" w:rsidRPr="00665331" w:rsidRDefault="00164952" w:rsidP="00A70692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lastRenderedPageBreak/>
        <w:t>Продолжение таблицы 15</w:t>
      </w:r>
    </w:p>
    <w:tbl>
      <w:tblPr>
        <w:tblStyle w:val="a5"/>
        <w:tblW w:w="9356" w:type="dxa"/>
        <w:tblInd w:w="-5" w:type="dxa"/>
        <w:tblLook w:val="04A0"/>
      </w:tblPr>
      <w:tblGrid>
        <w:gridCol w:w="496"/>
        <w:gridCol w:w="1986"/>
        <w:gridCol w:w="1630"/>
        <w:gridCol w:w="5244"/>
      </w:tblGrid>
      <w:tr w:rsidR="00A70692" w:rsidRPr="00665331" w:rsidTr="00A70692">
        <w:trPr>
          <w:trHeight w:val="615"/>
        </w:trPr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№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Наименование компонента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Тип компонента</w:t>
            </w:r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Назначение</w:t>
            </w:r>
          </w:p>
        </w:tc>
      </w:tr>
      <w:tr w:rsidR="00A70692" w:rsidRPr="0062245D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4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textBox_otr</w:t>
            </w:r>
            <w:proofErr w:type="spellEnd"/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Поле вывода вероятности отрицательной тональности</w:t>
            </w:r>
          </w:p>
        </w:tc>
      </w:tr>
      <w:tr w:rsidR="00A70692" w:rsidRPr="0062245D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5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textBox_pol</w:t>
            </w:r>
            <w:proofErr w:type="spellEnd"/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TextBox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Поле вывода вероятности положительной тональности</w:t>
            </w:r>
          </w:p>
        </w:tc>
      </w:tr>
      <w:tr w:rsidR="00A70692" w:rsidRPr="0062245D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6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Положительно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Label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Для вывода  вероятности положительной тональности</w:t>
            </w:r>
          </w:p>
        </w:tc>
      </w:tr>
      <w:tr w:rsidR="00A70692" w:rsidRPr="0062245D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7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Отрицательно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Label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Для вывода  вероятности отрицательной тональности</w:t>
            </w:r>
          </w:p>
        </w:tc>
      </w:tr>
      <w:tr w:rsidR="00A70692" w:rsidRPr="0062245D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8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Введите сообщение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Label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Подпись для ввода текстового сообщения</w:t>
            </w:r>
          </w:p>
        </w:tc>
      </w:tr>
      <w:tr w:rsidR="00A70692" w:rsidRPr="00665331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9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Результат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Label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Для вывода результата</w:t>
            </w:r>
          </w:p>
        </w:tc>
      </w:tr>
      <w:tr w:rsidR="00A70692" w:rsidRPr="00665331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10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Очистить поля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Button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Очистка всех полей окна</w:t>
            </w:r>
          </w:p>
        </w:tc>
      </w:tr>
      <w:tr w:rsidR="00A70692" w:rsidRPr="00665331" w:rsidTr="00A70692">
        <w:tc>
          <w:tcPr>
            <w:tcW w:w="496" w:type="dxa"/>
          </w:tcPr>
          <w:p w:rsidR="00A70692" w:rsidRPr="00665331" w:rsidRDefault="00A70692" w:rsidP="00A70692">
            <w:pPr>
              <w:pStyle w:val="af5"/>
              <w:ind w:left="0"/>
              <w:jc w:val="both"/>
              <w:rPr>
                <w:lang w:val="ru-RU"/>
              </w:rPr>
            </w:pPr>
            <w:r w:rsidRPr="00665331">
              <w:rPr>
                <w:lang w:val="ru-RU"/>
              </w:rPr>
              <w:t>11</w:t>
            </w:r>
          </w:p>
        </w:tc>
        <w:tc>
          <w:tcPr>
            <w:tcW w:w="1965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r w:rsidRPr="00665331">
              <w:rPr>
                <w:lang w:val="ru-RU"/>
              </w:rPr>
              <w:t>Результат</w:t>
            </w:r>
          </w:p>
        </w:tc>
        <w:tc>
          <w:tcPr>
            <w:tcW w:w="1630" w:type="dxa"/>
          </w:tcPr>
          <w:p w:rsidR="00A70692" w:rsidRPr="00665331" w:rsidRDefault="00A70692" w:rsidP="00A70692">
            <w:pPr>
              <w:pStyle w:val="af5"/>
              <w:ind w:left="0"/>
              <w:jc w:val="center"/>
              <w:rPr>
                <w:lang w:val="ru-RU"/>
              </w:rPr>
            </w:pPr>
            <w:proofErr w:type="spellStart"/>
            <w:r w:rsidRPr="00665331">
              <w:rPr>
                <w:lang w:val="ru-RU"/>
              </w:rPr>
              <w:t>Button</w:t>
            </w:r>
            <w:proofErr w:type="spellEnd"/>
          </w:p>
        </w:tc>
        <w:tc>
          <w:tcPr>
            <w:tcW w:w="5265" w:type="dxa"/>
          </w:tcPr>
          <w:p w:rsidR="00A70692" w:rsidRPr="00665331" w:rsidRDefault="00A70692" w:rsidP="00A70692">
            <w:pPr>
              <w:pStyle w:val="af5"/>
              <w:ind w:left="0"/>
              <w:rPr>
                <w:lang w:val="ru-RU"/>
              </w:rPr>
            </w:pPr>
            <w:r w:rsidRPr="00665331">
              <w:rPr>
                <w:lang w:val="ru-RU"/>
              </w:rPr>
              <w:t>Вывод результата анализа</w:t>
            </w:r>
          </w:p>
        </w:tc>
      </w:tr>
    </w:tbl>
    <w:p w:rsidR="00A70692" w:rsidRPr="00C51FF3" w:rsidRDefault="00A70692" w:rsidP="00164952">
      <w:pPr>
        <w:pStyle w:val="af5"/>
        <w:ind w:left="0"/>
        <w:jc w:val="center"/>
      </w:pPr>
      <w:r w:rsidRPr="00EB36D6">
        <w:rPr>
          <w:lang w:val="ru-RU"/>
        </w:rPr>
        <w:br/>
      </w:r>
      <w:r w:rsidR="00F0724A">
        <w:rPr>
          <w:noProof/>
          <w:lang w:val="ru-RU" w:eastAsia="ru-RU"/>
        </w:rPr>
        <w:drawing>
          <wp:inline distT="0" distB="0" distL="0" distR="0">
            <wp:extent cx="4419600" cy="3398493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98" cy="340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692" w:rsidRDefault="00A70692" w:rsidP="00A70692">
      <w:pPr>
        <w:pStyle w:val="af5"/>
        <w:ind w:left="0"/>
        <w:jc w:val="center"/>
        <w:rPr>
          <w:lang w:val="ru-RU"/>
        </w:rPr>
      </w:pPr>
      <w:r w:rsidRPr="00EB36D6">
        <w:rPr>
          <w:lang w:val="ru-RU"/>
        </w:rPr>
        <w:t xml:space="preserve">Рисунок </w:t>
      </w:r>
      <w:r>
        <w:rPr>
          <w:lang w:val="ru-RU"/>
        </w:rPr>
        <w:t>14</w:t>
      </w:r>
      <w:r w:rsidRPr="00EB36D6">
        <w:rPr>
          <w:lang w:val="ru-RU"/>
        </w:rPr>
        <w:t xml:space="preserve"> – Внешний вид окна </w:t>
      </w:r>
      <w:proofErr w:type="spellStart"/>
      <w:r w:rsidRPr="00EB36D6">
        <w:rPr>
          <w:lang w:val="ru-RU"/>
        </w:rPr>
        <w:t>MainWindow</w:t>
      </w:r>
      <w:proofErr w:type="spellEnd"/>
    </w:p>
    <w:p w:rsidR="00A70692" w:rsidRPr="00EB36D6" w:rsidRDefault="00A70692" w:rsidP="00F0724A">
      <w:pPr>
        <w:pStyle w:val="2"/>
      </w:pPr>
      <w:bookmarkStart w:id="68" w:name="_Toc74777281"/>
      <w:bookmarkStart w:id="69" w:name="_Toc102175391"/>
      <w:r w:rsidRPr="00EB36D6">
        <w:lastRenderedPageBreak/>
        <w:t>Реализация технического обеспечения</w:t>
      </w:r>
      <w:bookmarkEnd w:id="68"/>
      <w:bookmarkEnd w:id="69"/>
    </w:p>
    <w:p w:rsidR="00A70692" w:rsidRPr="00EB36D6" w:rsidRDefault="00A70692" w:rsidP="00A70692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 xml:space="preserve">Полная диаграмма развертывания приложения приведена на рисунке </w:t>
      </w:r>
      <w:r>
        <w:rPr>
          <w:lang w:val="ru-RU"/>
        </w:rPr>
        <w:t>14</w:t>
      </w:r>
      <w:r w:rsidRPr="00EB36D6">
        <w:rPr>
          <w:lang w:val="ru-RU"/>
        </w:rPr>
        <w:t>.</w:t>
      </w:r>
    </w:p>
    <w:p w:rsidR="00A70692" w:rsidRPr="00EB36D6" w:rsidRDefault="00A70692" w:rsidP="00A70692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 xml:space="preserve">Разрабатываемое приложение разрабатывается под персональные компьютеры на платформе </w:t>
      </w:r>
      <w:proofErr w:type="spellStart"/>
      <w:r w:rsidRPr="00EB36D6">
        <w:rPr>
          <w:lang w:val="ru-RU"/>
        </w:rPr>
        <w:t>Windows</w:t>
      </w:r>
      <w:proofErr w:type="spellEnd"/>
      <w:r w:rsidRPr="00EB36D6">
        <w:rPr>
          <w:lang w:val="ru-RU"/>
        </w:rPr>
        <w:t xml:space="preserve">. Для его работы необходим </w:t>
      </w:r>
      <w:proofErr w:type="spellStart"/>
      <w:r w:rsidRPr="00EB36D6">
        <w:rPr>
          <w:lang w:val="ru-RU"/>
        </w:rPr>
        <w:t>Windows</w:t>
      </w:r>
      <w:proofErr w:type="spellEnd"/>
      <w:r w:rsidRPr="00EB36D6">
        <w:rPr>
          <w:lang w:val="ru-RU"/>
        </w:rPr>
        <w:t xml:space="preserve"> 7, 10, процессор архитектуры </w:t>
      </w:r>
      <w:proofErr w:type="spellStart"/>
      <w:r w:rsidRPr="00EB36D6">
        <w:rPr>
          <w:lang w:val="ru-RU"/>
        </w:rPr>
        <w:t>Pentium</w:t>
      </w:r>
      <w:proofErr w:type="spellEnd"/>
      <w:r w:rsidRPr="00EB36D6">
        <w:rPr>
          <w:lang w:val="ru-RU"/>
        </w:rPr>
        <w:t>, такие технические средства как экран, мышь и клавиатура.</w:t>
      </w:r>
    </w:p>
    <w:p w:rsidR="00A70692" w:rsidRDefault="00A70692" w:rsidP="00A70692">
      <w:pPr>
        <w:pStyle w:val="af5"/>
        <w:ind w:left="0" w:firstLine="709"/>
        <w:jc w:val="both"/>
        <w:rPr>
          <w:lang w:val="ru-RU"/>
        </w:rPr>
      </w:pPr>
      <w:r w:rsidRPr="00EB36D6">
        <w:rPr>
          <w:lang w:val="ru-RU"/>
        </w:rPr>
        <w:t xml:space="preserve">На рисунке </w:t>
      </w:r>
      <w:r w:rsidR="00C51FF3" w:rsidRPr="00C51FF3">
        <w:rPr>
          <w:lang w:val="ru-RU"/>
        </w:rPr>
        <w:t>15</w:t>
      </w:r>
      <w:r w:rsidRPr="00EB36D6">
        <w:rPr>
          <w:lang w:val="ru-RU"/>
        </w:rPr>
        <w:t xml:space="preserve"> представлена архитектура технических средств системы.</w:t>
      </w:r>
    </w:p>
    <w:p w:rsidR="00A70692" w:rsidRPr="00EB36D6" w:rsidRDefault="00A70692" w:rsidP="00A70692">
      <w:pPr>
        <w:pStyle w:val="af5"/>
        <w:ind w:left="0" w:firstLine="709"/>
        <w:jc w:val="both"/>
        <w:rPr>
          <w:lang w:val="ru-RU"/>
        </w:rPr>
      </w:pPr>
    </w:p>
    <w:p w:rsidR="00A70692" w:rsidRPr="00EB36D6" w:rsidRDefault="00164952" w:rsidP="00A70692">
      <w:pPr>
        <w:pStyle w:val="af5"/>
        <w:ind w:left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133975" cy="3996754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99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FF3">
        <w:rPr>
          <w:noProof/>
          <w:lang w:val="ru-RU" w:eastAsia="ru-RU"/>
        </w:rPr>
        <w:t xml:space="preserve"> </w:t>
      </w:r>
    </w:p>
    <w:p w:rsidR="00A70692" w:rsidRPr="00EB36D6" w:rsidRDefault="00A70692" w:rsidP="00A70692">
      <w:pPr>
        <w:pStyle w:val="af5"/>
        <w:ind w:left="0"/>
        <w:jc w:val="center"/>
        <w:rPr>
          <w:lang w:val="ru-RU"/>
        </w:rPr>
      </w:pPr>
      <w:r w:rsidRPr="00EB36D6">
        <w:rPr>
          <w:lang w:val="ru-RU"/>
        </w:rPr>
        <w:t xml:space="preserve">Рисунок </w:t>
      </w:r>
      <w:r w:rsidR="00C51FF3" w:rsidRPr="00C51FF3">
        <w:rPr>
          <w:lang w:val="ru-RU"/>
        </w:rPr>
        <w:t>15</w:t>
      </w:r>
      <w:r w:rsidRPr="00EB36D6">
        <w:rPr>
          <w:lang w:val="ru-RU"/>
        </w:rPr>
        <w:t xml:space="preserve"> – Архитектура технических средств системы</w:t>
      </w:r>
    </w:p>
    <w:p w:rsidR="00A70692" w:rsidRDefault="00A70692" w:rsidP="00A70692">
      <w:pPr>
        <w:pStyle w:val="af5"/>
        <w:ind w:left="0"/>
        <w:jc w:val="center"/>
        <w:rPr>
          <w:lang w:val="ru-RU"/>
        </w:rPr>
      </w:pPr>
    </w:p>
    <w:p w:rsidR="00164952" w:rsidRDefault="00164952">
      <w:pPr>
        <w:spacing w:line="240" w:lineRule="auto"/>
        <w:ind w:firstLine="0"/>
        <w:jc w:val="left"/>
        <w:rPr>
          <w:rFonts w:eastAsiaTheme="majorEastAsia"/>
          <w:b/>
          <w:szCs w:val="28"/>
          <w:lang w:val="ru-RU"/>
        </w:rPr>
      </w:pPr>
      <w:bookmarkStart w:id="70" w:name="_Toc74777286"/>
      <w:r>
        <w:br w:type="page"/>
      </w:r>
    </w:p>
    <w:p w:rsidR="00575A07" w:rsidRDefault="00C160D4" w:rsidP="00575A07">
      <w:pPr>
        <w:pStyle w:val="1"/>
        <w:numPr>
          <w:ilvl w:val="0"/>
          <w:numId w:val="0"/>
        </w:numPr>
        <w:spacing w:line="240" w:lineRule="auto"/>
        <w:jc w:val="center"/>
      </w:pPr>
      <w:bookmarkStart w:id="71" w:name="_Toc102175392"/>
      <w:r w:rsidRPr="00EB36D6">
        <w:lastRenderedPageBreak/>
        <w:t>ЗАКЛЮЧЕНИ</w:t>
      </w:r>
      <w:bookmarkStart w:id="72" w:name="_Toc74777287"/>
      <w:bookmarkEnd w:id="70"/>
      <w:bookmarkEnd w:id="72"/>
      <w:r w:rsidR="00575A07">
        <w:t>Е</w:t>
      </w:r>
      <w:bookmarkEnd w:id="71"/>
    </w:p>
    <w:p w:rsidR="00575A07" w:rsidRPr="00AE4247" w:rsidRDefault="00575A07" w:rsidP="00575A07">
      <w:pPr>
        <w:rPr>
          <w:lang w:val="ru-RU" w:eastAsia="ru-RU" w:bidi="ru-RU"/>
        </w:rPr>
      </w:pPr>
      <w:r w:rsidRPr="00AE4247">
        <w:rPr>
          <w:lang w:val="ru-RU" w:eastAsia="ru-RU" w:bidi="ru-RU"/>
        </w:rPr>
        <w:t>Разработанный программный продукт позволяет с высокой точностью определить эмоциональную окраску текста короткого сообщения, а так же предоставляет информацию о вероятности конкретной окраски.</w:t>
      </w:r>
    </w:p>
    <w:p w:rsidR="00575A07" w:rsidRPr="00EB36D6" w:rsidRDefault="00575A07" w:rsidP="00575A07">
      <w:pPr>
        <w:pStyle w:val="TableParagraph"/>
        <w:spacing w:line="360" w:lineRule="auto"/>
        <w:ind w:left="0" w:firstLine="708"/>
        <w:jc w:val="both"/>
        <w:rPr>
          <w:sz w:val="28"/>
          <w:szCs w:val="28"/>
        </w:rPr>
      </w:pPr>
      <w:r w:rsidRPr="00EB36D6">
        <w:rPr>
          <w:sz w:val="28"/>
          <w:szCs w:val="28"/>
        </w:rPr>
        <w:t xml:space="preserve">В процессе создания системы в соответствии с заданием были разработаны: модель вариантов использования, концептуальная модель предметной области, диаграммы деятельности, реляционная модель данных, </w:t>
      </w:r>
      <w:r>
        <w:rPr>
          <w:sz w:val="28"/>
          <w:szCs w:val="28"/>
        </w:rPr>
        <w:t xml:space="preserve">диаграмма состояний приложения, </w:t>
      </w:r>
      <w:r w:rsidRPr="00EB36D6">
        <w:rPr>
          <w:sz w:val="28"/>
          <w:szCs w:val="28"/>
        </w:rPr>
        <w:t>диаграмма развертывания. Была выполнена частично проверка и отладка приложения.</w:t>
      </w:r>
    </w:p>
    <w:p w:rsidR="00575A07" w:rsidRPr="00EB36D6" w:rsidRDefault="00575A07" w:rsidP="00575A07">
      <w:pPr>
        <w:pStyle w:val="TableParagraph"/>
        <w:spacing w:line="360" w:lineRule="auto"/>
        <w:ind w:left="0" w:firstLine="708"/>
        <w:jc w:val="both"/>
        <w:rPr>
          <w:sz w:val="28"/>
          <w:szCs w:val="28"/>
        </w:rPr>
      </w:pPr>
      <w:r w:rsidRPr="00EB36D6">
        <w:rPr>
          <w:sz w:val="28"/>
          <w:szCs w:val="28"/>
        </w:rPr>
        <w:t>Приложение позволяет:</w:t>
      </w:r>
    </w:p>
    <w:p w:rsidR="00575A07" w:rsidRDefault="00575A07" w:rsidP="00575A07">
      <w:pPr>
        <w:pStyle w:val="TableParagraph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анализировать эмоциональную окраску сообщений;</w:t>
      </w:r>
    </w:p>
    <w:p w:rsidR="00575A07" w:rsidRDefault="00575A07" w:rsidP="00575A07">
      <w:pPr>
        <w:pStyle w:val="TableParagraph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выводить результат анализа сообщений на экран;</w:t>
      </w:r>
    </w:p>
    <w:p w:rsidR="00575A07" w:rsidRPr="00EB36D6" w:rsidRDefault="00575A07" w:rsidP="00575A07">
      <w:pPr>
        <w:pStyle w:val="TableParagraph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сохранять полученный результат анализа вместе с сообщением;</w:t>
      </w:r>
    </w:p>
    <w:p w:rsidR="00575A07" w:rsidRDefault="00575A07" w:rsidP="00575A07">
      <w:pPr>
        <w:pStyle w:val="TableParagraph"/>
        <w:spacing w:line="360" w:lineRule="auto"/>
        <w:ind w:left="0" w:firstLine="708"/>
        <w:jc w:val="both"/>
        <w:rPr>
          <w:sz w:val="28"/>
          <w:szCs w:val="28"/>
        </w:rPr>
      </w:pPr>
      <w:r w:rsidRPr="00EB36D6">
        <w:rPr>
          <w:sz w:val="28"/>
          <w:szCs w:val="28"/>
        </w:rPr>
        <w:t xml:space="preserve">В данной выпускной квалификационной работе </w:t>
      </w:r>
      <w:r w:rsidR="00BA1D68">
        <w:rPr>
          <w:sz w:val="28"/>
          <w:szCs w:val="28"/>
        </w:rPr>
        <w:t xml:space="preserve">было создано </w:t>
      </w:r>
      <w:r w:rsidR="00AB3AFB">
        <w:rPr>
          <w:sz w:val="28"/>
          <w:szCs w:val="28"/>
        </w:rPr>
        <w:t>настольное</w:t>
      </w:r>
      <w:r w:rsidR="00BA1D68">
        <w:rPr>
          <w:sz w:val="28"/>
          <w:szCs w:val="28"/>
        </w:rPr>
        <w:t xml:space="preserve"> приложение на языке программирования </w:t>
      </w:r>
      <w:r w:rsidR="00BA1D68">
        <w:rPr>
          <w:sz w:val="28"/>
          <w:szCs w:val="28"/>
          <w:lang w:val="en-US"/>
        </w:rPr>
        <w:t>C</w:t>
      </w:r>
      <w:r w:rsidR="00BA1D68" w:rsidRPr="00BA1D68">
        <w:rPr>
          <w:sz w:val="28"/>
          <w:szCs w:val="28"/>
        </w:rPr>
        <w:t>#.</w:t>
      </w:r>
      <w:r w:rsidR="00BA1D68">
        <w:rPr>
          <w:sz w:val="28"/>
          <w:szCs w:val="28"/>
        </w:rPr>
        <w:t xml:space="preserve"> Приложение имеет удобный и понятный интерфейс, способно в короткие сроки определить эмоциональную окраску тестового сообщения на русском языке. </w:t>
      </w:r>
    </w:p>
    <w:p w:rsidR="00575A07" w:rsidRPr="000D02E5" w:rsidRDefault="00540C41" w:rsidP="00575A07">
      <w:pPr>
        <w:pStyle w:val="Table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</w:t>
      </w:r>
      <w:r w:rsidRPr="00540C41">
        <w:rPr>
          <w:sz w:val="28"/>
          <w:szCs w:val="28"/>
        </w:rPr>
        <w:t xml:space="preserve"> </w:t>
      </w:r>
      <w:r w:rsidR="000D02E5">
        <w:rPr>
          <w:sz w:val="28"/>
          <w:szCs w:val="28"/>
        </w:rPr>
        <w:t>выпускной квалификационной работе удалось выполнить все представленные требования, реализовав анализатор эмоциональной окраски коротких текстовых сообщений.</w:t>
      </w:r>
    </w:p>
    <w:p w:rsidR="00C160D4" w:rsidRPr="00575A07" w:rsidRDefault="00C160D4" w:rsidP="00575A07">
      <w:pPr>
        <w:pStyle w:val="1"/>
        <w:numPr>
          <w:ilvl w:val="0"/>
          <w:numId w:val="0"/>
        </w:numPr>
        <w:ind w:left="708" w:firstLine="708"/>
        <w:rPr>
          <w:b w:val="0"/>
          <w:lang w:eastAsia="ru-RU" w:bidi="ru-RU"/>
        </w:rPr>
      </w:pPr>
      <w:r w:rsidRPr="00665A8A">
        <w:rPr>
          <w:lang w:eastAsia="ru-RU" w:bidi="ru-RU"/>
        </w:rPr>
        <w:br w:type="page"/>
      </w:r>
      <w:bookmarkStart w:id="73" w:name="_Toc61609862"/>
      <w:bookmarkStart w:id="74" w:name="_Toc74777288"/>
      <w:bookmarkStart w:id="75" w:name="_Toc102175393"/>
      <w:r w:rsidRPr="007D3B4A">
        <w:rPr>
          <w:rStyle w:val="10"/>
          <w:b/>
        </w:rPr>
        <w:lastRenderedPageBreak/>
        <w:t>СПИСОК ИСПОЛЬЗОВАННЫХ ИСТОЧНИКОВ</w:t>
      </w:r>
      <w:bookmarkStart w:id="76" w:name="_Toc74777289"/>
      <w:bookmarkEnd w:id="73"/>
      <w:bookmarkEnd w:id="74"/>
      <w:bookmarkEnd w:id="75"/>
      <w:bookmarkEnd w:id="76"/>
    </w:p>
    <w:p w:rsidR="00C160D4" w:rsidRPr="0045095A" w:rsidRDefault="00C160D4" w:rsidP="00C160D4">
      <w:pPr>
        <w:pStyle w:val="a3"/>
        <w:numPr>
          <w:ilvl w:val="0"/>
          <w:numId w:val="8"/>
        </w:numPr>
        <w:tabs>
          <w:tab w:val="left" w:pos="709"/>
          <w:tab w:val="left" w:pos="1134"/>
        </w:tabs>
        <w:autoSpaceDE w:val="0"/>
        <w:autoSpaceDN w:val="0"/>
        <w:ind w:left="0" w:firstLine="709"/>
        <w:contextualSpacing w:val="0"/>
      </w:pPr>
      <w:proofErr w:type="spellStart"/>
      <w:r w:rsidRPr="00EB36D6">
        <w:t>Tекст</w:t>
      </w:r>
      <w:proofErr w:type="gramStart"/>
      <w:r w:rsidRPr="00EB36D6">
        <w:t>.р</w:t>
      </w:r>
      <w:proofErr w:type="gramEnd"/>
      <w:r w:rsidRPr="00EB36D6">
        <w:t>ф</w:t>
      </w:r>
      <w:proofErr w:type="spellEnd"/>
      <w:r w:rsidRPr="00EB36D6">
        <w:t xml:space="preserve"> - SEO-анализ текста: [Электронный ресурс]. </w:t>
      </w:r>
      <w:proofErr w:type="gramStart"/>
      <w:r w:rsidRPr="002C49CD">
        <w:rPr>
          <w:lang w:val="en-US"/>
        </w:rPr>
        <w:t>URL</w:t>
      </w:r>
      <w:r w:rsidRPr="0045095A">
        <w:t xml:space="preserve">: </w:t>
      </w:r>
      <w:r w:rsidRPr="0045095A">
        <w:rPr>
          <w:lang w:val="en-US"/>
        </w:rPr>
        <w:t>https</w:t>
      </w:r>
      <w:r w:rsidRPr="0045095A">
        <w:t>://</w:t>
      </w:r>
      <w:r w:rsidRPr="0045095A">
        <w:rPr>
          <w:lang w:val="en-US"/>
        </w:rPr>
        <w:t>text</w:t>
      </w:r>
      <w:r w:rsidRPr="0045095A">
        <w:t>.</w:t>
      </w:r>
      <w:proofErr w:type="spellStart"/>
      <w:r w:rsidRPr="0045095A">
        <w:rPr>
          <w:lang w:val="en-US"/>
        </w:rPr>
        <w:t>ru</w:t>
      </w:r>
      <w:proofErr w:type="spellEnd"/>
      <w:r w:rsidRPr="0045095A">
        <w:t>/</w:t>
      </w:r>
      <w:proofErr w:type="spellStart"/>
      <w:r w:rsidRPr="0045095A">
        <w:rPr>
          <w:lang w:val="en-US"/>
        </w:rPr>
        <w:t>seo</w:t>
      </w:r>
      <w:proofErr w:type="spellEnd"/>
      <w:r w:rsidRPr="0045095A">
        <w:t xml:space="preserve"> </w:t>
      </w:r>
      <w:r>
        <w:t>(дата обращения 07</w:t>
      </w:r>
      <w:r w:rsidRPr="00EB36D6">
        <w:t>.</w:t>
      </w:r>
      <w:r>
        <w:t>12</w:t>
      </w:r>
      <w:r w:rsidRPr="00EB36D6">
        <w:t>.202</w:t>
      </w:r>
      <w:r>
        <w:t>0</w:t>
      </w:r>
      <w:r w:rsidRPr="00EB36D6">
        <w:t>)</w:t>
      </w:r>
      <w:r w:rsidRPr="008A6012">
        <w:t>.</w:t>
      </w:r>
      <w:proofErr w:type="gramEnd"/>
    </w:p>
    <w:p w:rsidR="00C160D4" w:rsidRDefault="00C160D4" w:rsidP="00C160D4">
      <w:pPr>
        <w:pStyle w:val="a3"/>
        <w:numPr>
          <w:ilvl w:val="0"/>
          <w:numId w:val="8"/>
        </w:numPr>
        <w:autoSpaceDE w:val="0"/>
        <w:autoSpaceDN w:val="0"/>
        <w:ind w:left="0" w:firstLine="709"/>
        <w:contextualSpacing w:val="0"/>
      </w:pPr>
      <w:r w:rsidRPr="00EB36D6">
        <w:t xml:space="preserve">ER-диаграммы в нотациях </w:t>
      </w:r>
      <w:proofErr w:type="spellStart"/>
      <w:r w:rsidRPr="00EB36D6">
        <w:t>Баркера</w:t>
      </w:r>
      <w:proofErr w:type="spellEnd"/>
      <w:r w:rsidRPr="00EB36D6">
        <w:t xml:space="preserve"> и Мартина. CASE-средства.: [Электронный ресурс] URL: </w:t>
      </w:r>
      <w:r w:rsidRPr="0045095A">
        <w:t xml:space="preserve">https://studme.org/93801/informatika/erdiagrammy_notatsiyah_barkera_martina_case-sredstva </w:t>
      </w:r>
      <w:r>
        <w:t xml:space="preserve">(дата обращения </w:t>
      </w:r>
      <w:r w:rsidRPr="0045095A">
        <w:t>15</w:t>
      </w:r>
      <w:r w:rsidRPr="00EB36D6">
        <w:t>.</w:t>
      </w:r>
      <w:r>
        <w:t>12</w:t>
      </w:r>
      <w:r w:rsidRPr="00EB36D6">
        <w:t>.202</w:t>
      </w:r>
      <w:r>
        <w:t>0</w:t>
      </w:r>
      <w:r w:rsidRPr="00EB36D6">
        <w:t>)</w:t>
      </w:r>
      <w:r w:rsidRPr="0045095A">
        <w:t>.</w:t>
      </w:r>
    </w:p>
    <w:p w:rsidR="00C160D4" w:rsidRDefault="00C160D4" w:rsidP="00C160D4">
      <w:pPr>
        <w:pStyle w:val="a3"/>
        <w:numPr>
          <w:ilvl w:val="0"/>
          <w:numId w:val="8"/>
        </w:numPr>
        <w:autoSpaceDE w:val="0"/>
        <w:autoSpaceDN w:val="0"/>
        <w:ind w:left="0" w:firstLine="709"/>
        <w:contextualSpacing w:val="0"/>
      </w:pPr>
      <w:r>
        <w:t>Модуль «</w:t>
      </w:r>
      <w:proofErr w:type="spellStart"/>
      <w:r w:rsidRPr="004A0E16">
        <w:t>Двухклассовый</w:t>
      </w:r>
      <w:proofErr w:type="spellEnd"/>
      <w:r w:rsidRPr="004A0E16">
        <w:t xml:space="preserve"> усредненный </w:t>
      </w:r>
      <w:proofErr w:type="spellStart"/>
      <w:r w:rsidRPr="004A0E16">
        <w:t>перцептрон</w:t>
      </w:r>
      <w:proofErr w:type="spellEnd"/>
      <w:r w:rsidRPr="004A0E16">
        <w:t xml:space="preserve">»: </w:t>
      </w:r>
      <w:proofErr w:type="gramStart"/>
      <w:r w:rsidRPr="004A0E16">
        <w:t>Электронный</w:t>
      </w:r>
      <w:r w:rsidRPr="00EB36D6">
        <w:t xml:space="preserve"> ресурс] URL</w:t>
      </w:r>
      <w:r w:rsidRPr="004A0E16">
        <w:t>:</w:t>
      </w:r>
      <w:r>
        <w:t xml:space="preserve"> </w:t>
      </w:r>
      <w:r w:rsidRPr="008A6012">
        <w:t>https://docs.microsoft.com/ru-ru/azure/machine-learning/algorithm-module-reference/two-class-averaged-perceptron</w:t>
      </w:r>
      <w:proofErr w:type="gramEnd"/>
    </w:p>
    <w:p w:rsidR="00C160D4" w:rsidRDefault="00C160D4" w:rsidP="00C160D4">
      <w:pPr>
        <w:autoSpaceDE w:val="0"/>
        <w:autoSpaceDN w:val="0"/>
        <w:ind w:firstLine="0"/>
      </w:pPr>
      <w:r>
        <w:t>(</w:t>
      </w:r>
      <w:proofErr w:type="spellStart"/>
      <w:proofErr w:type="gramStart"/>
      <w:r>
        <w:t>дата</w:t>
      </w:r>
      <w:proofErr w:type="spellEnd"/>
      <w:proofErr w:type="gramEnd"/>
      <w:r>
        <w:t xml:space="preserve"> </w:t>
      </w:r>
      <w:proofErr w:type="spellStart"/>
      <w:r>
        <w:t>обращения</w:t>
      </w:r>
      <w:proofErr w:type="spellEnd"/>
      <w:r>
        <w:t xml:space="preserve"> </w:t>
      </w:r>
      <w:r w:rsidRPr="008A6012">
        <w:rPr>
          <w:lang w:val="ru-RU"/>
        </w:rPr>
        <w:t>16</w:t>
      </w:r>
      <w:r w:rsidRPr="00EB36D6">
        <w:t>.</w:t>
      </w:r>
      <w:r w:rsidRPr="008A6012">
        <w:rPr>
          <w:lang w:val="ru-RU"/>
        </w:rPr>
        <w:t>01</w:t>
      </w:r>
      <w:r w:rsidRPr="00EB36D6">
        <w:t>.202</w:t>
      </w:r>
      <w:r>
        <w:t>1</w:t>
      </w:r>
      <w:r w:rsidRPr="00EB36D6">
        <w:t>)</w:t>
      </w:r>
      <w:r w:rsidRPr="008A6012">
        <w:rPr>
          <w:lang w:val="ru-RU"/>
        </w:rPr>
        <w:t>.</w:t>
      </w:r>
    </w:p>
    <w:p w:rsidR="00C160D4" w:rsidRPr="008A6012" w:rsidRDefault="00C160D4" w:rsidP="00C160D4">
      <w:pPr>
        <w:pStyle w:val="a3"/>
        <w:numPr>
          <w:ilvl w:val="0"/>
          <w:numId w:val="8"/>
        </w:numPr>
        <w:tabs>
          <w:tab w:val="left" w:pos="709"/>
          <w:tab w:val="left" w:pos="1134"/>
        </w:tabs>
        <w:autoSpaceDE w:val="0"/>
        <w:autoSpaceDN w:val="0"/>
        <w:ind w:left="0" w:firstLine="709"/>
        <w:contextualSpacing w:val="0"/>
        <w:rPr>
          <w:lang w:val="en-US"/>
        </w:rPr>
      </w:pPr>
      <w:r w:rsidRPr="00EB36D6">
        <w:t xml:space="preserve">Краткий обзор языка C#.: [Электронный ресурс]. </w:t>
      </w:r>
      <w:r w:rsidRPr="002C49CD">
        <w:rPr>
          <w:lang w:val="en-US"/>
        </w:rPr>
        <w:t>URL</w:t>
      </w:r>
      <w:r w:rsidRPr="008A6012">
        <w:rPr>
          <w:lang w:val="en-US"/>
        </w:rPr>
        <w:t>: https://docs.microsoft.com/ru-ru/dotnet/csharp/tour-of-csharp/</w:t>
      </w:r>
    </w:p>
    <w:p w:rsidR="00C160D4" w:rsidRPr="007F40A1" w:rsidRDefault="00C160D4" w:rsidP="00C160D4">
      <w:pPr>
        <w:tabs>
          <w:tab w:val="left" w:pos="709"/>
          <w:tab w:val="left" w:pos="1134"/>
        </w:tabs>
        <w:autoSpaceDE w:val="0"/>
        <w:autoSpaceDN w:val="0"/>
        <w:ind w:firstLine="0"/>
      </w:pPr>
      <w:r>
        <w:t>(</w:t>
      </w:r>
      <w:proofErr w:type="spellStart"/>
      <w:proofErr w:type="gramStart"/>
      <w:r>
        <w:t>дата</w:t>
      </w:r>
      <w:proofErr w:type="spellEnd"/>
      <w:proofErr w:type="gramEnd"/>
      <w:r>
        <w:t xml:space="preserve"> </w:t>
      </w:r>
      <w:proofErr w:type="spellStart"/>
      <w:r>
        <w:t>обращения</w:t>
      </w:r>
      <w:proofErr w:type="spellEnd"/>
      <w:r>
        <w:t xml:space="preserve"> </w:t>
      </w:r>
      <w:r w:rsidRPr="008A6012">
        <w:rPr>
          <w:lang w:val="ru-RU"/>
        </w:rPr>
        <w:t>04</w:t>
      </w:r>
      <w:r w:rsidRPr="00EB36D6">
        <w:t>.</w:t>
      </w:r>
      <w:r>
        <w:t>02</w:t>
      </w:r>
      <w:r w:rsidRPr="00EB36D6">
        <w:t>.202</w:t>
      </w:r>
      <w:r>
        <w:t>1</w:t>
      </w:r>
      <w:r w:rsidRPr="00EB36D6">
        <w:t>)</w:t>
      </w:r>
      <w:r w:rsidRPr="008A6012">
        <w:rPr>
          <w:lang w:val="ru-RU"/>
        </w:rPr>
        <w:t>.</w:t>
      </w:r>
    </w:p>
    <w:p w:rsidR="00C160D4" w:rsidRPr="007F2885" w:rsidRDefault="00C160D4" w:rsidP="00C160D4">
      <w:pPr>
        <w:pStyle w:val="a3"/>
        <w:numPr>
          <w:ilvl w:val="0"/>
          <w:numId w:val="8"/>
        </w:numPr>
        <w:tabs>
          <w:tab w:val="left" w:pos="709"/>
          <w:tab w:val="left" w:pos="1134"/>
        </w:tabs>
        <w:autoSpaceDE w:val="0"/>
        <w:autoSpaceDN w:val="0"/>
        <w:ind w:left="0" w:firstLine="709"/>
        <w:contextualSpacing w:val="0"/>
      </w:pPr>
      <w:r w:rsidRPr="00EB36D6">
        <w:t xml:space="preserve">Общие сведения о </w:t>
      </w:r>
      <w:proofErr w:type="spellStart"/>
      <w:r w:rsidRPr="00EB36D6">
        <w:t>Windows</w:t>
      </w:r>
      <w:proofErr w:type="spellEnd"/>
      <w:r w:rsidRPr="00EB36D6">
        <w:t xml:space="preserve"> </w:t>
      </w:r>
      <w:proofErr w:type="spellStart"/>
      <w:r w:rsidRPr="00EB36D6">
        <w:t>Forms</w:t>
      </w:r>
      <w:proofErr w:type="spellEnd"/>
      <w:r w:rsidRPr="00EB36D6">
        <w:t xml:space="preserve">: [Электронный ресурс]. </w:t>
      </w:r>
      <w:proofErr w:type="gramStart"/>
      <w:r w:rsidRPr="002C49CD">
        <w:rPr>
          <w:lang w:val="en-US"/>
        </w:rPr>
        <w:t>URL</w:t>
      </w:r>
      <w:r w:rsidRPr="007F2885">
        <w:t xml:space="preserve">: </w:t>
      </w:r>
      <w:r w:rsidRPr="007F2885">
        <w:rPr>
          <w:lang w:val="en-US"/>
        </w:rPr>
        <w:t>https</w:t>
      </w:r>
      <w:r w:rsidRPr="007F2885">
        <w:t>://</w:t>
      </w:r>
      <w:proofErr w:type="spellStart"/>
      <w:r w:rsidRPr="007F2885">
        <w:rPr>
          <w:lang w:val="en-US"/>
        </w:rPr>
        <w:t>metanit</w:t>
      </w:r>
      <w:proofErr w:type="spellEnd"/>
      <w:r w:rsidRPr="007F2885">
        <w:t>.</w:t>
      </w:r>
      <w:r w:rsidRPr="007F2885">
        <w:rPr>
          <w:lang w:val="en-US"/>
        </w:rPr>
        <w:t>com</w:t>
      </w:r>
      <w:r w:rsidRPr="007F2885">
        <w:t>/</w:t>
      </w:r>
      <w:r w:rsidRPr="007F2885">
        <w:rPr>
          <w:lang w:val="en-US"/>
        </w:rPr>
        <w:t>sharp</w:t>
      </w:r>
      <w:r w:rsidRPr="007F2885">
        <w:t>/</w:t>
      </w:r>
      <w:proofErr w:type="spellStart"/>
      <w:r w:rsidRPr="007F2885">
        <w:rPr>
          <w:lang w:val="en-US"/>
        </w:rPr>
        <w:t>wpf</w:t>
      </w:r>
      <w:proofErr w:type="spellEnd"/>
      <w:r w:rsidRPr="007F2885">
        <w:t xml:space="preserve">/ </w:t>
      </w:r>
      <w:r>
        <w:t>(дата обращения 09</w:t>
      </w:r>
      <w:r w:rsidRPr="00EB36D6">
        <w:t>.</w:t>
      </w:r>
      <w:r>
        <w:t>12</w:t>
      </w:r>
      <w:r w:rsidRPr="00EB36D6">
        <w:t>.2020)</w:t>
      </w:r>
      <w:r w:rsidRPr="0045095A">
        <w:t>.</w:t>
      </w:r>
      <w:proofErr w:type="gramEnd"/>
    </w:p>
    <w:p w:rsidR="00C160D4" w:rsidRDefault="00C160D4" w:rsidP="00C160D4">
      <w:pPr>
        <w:pStyle w:val="a3"/>
        <w:numPr>
          <w:ilvl w:val="0"/>
          <w:numId w:val="8"/>
        </w:numPr>
        <w:tabs>
          <w:tab w:val="left" w:pos="709"/>
          <w:tab w:val="left" w:pos="1134"/>
        </w:tabs>
        <w:autoSpaceDE w:val="0"/>
        <w:autoSpaceDN w:val="0"/>
        <w:ind w:left="0" w:firstLine="709"/>
        <w:contextualSpacing w:val="0"/>
      </w:pPr>
      <w:r w:rsidRPr="00EB36D6">
        <w:t xml:space="preserve">Что такое ML.NET и принципы работы этой системы: [Электронный ресурс]. </w:t>
      </w:r>
      <w:proofErr w:type="gramStart"/>
      <w:r w:rsidRPr="002C49CD">
        <w:rPr>
          <w:lang w:val="en-US"/>
        </w:rPr>
        <w:t>URL</w:t>
      </w:r>
      <w:r w:rsidRPr="0045095A">
        <w:rPr>
          <w:lang w:val="en-US"/>
        </w:rPr>
        <w:t xml:space="preserve">: </w:t>
      </w:r>
      <w:r w:rsidRPr="007F2885">
        <w:rPr>
          <w:lang w:val="en-US"/>
        </w:rPr>
        <w:t>https</w:t>
      </w:r>
      <w:r w:rsidRPr="0045095A">
        <w:rPr>
          <w:lang w:val="en-US"/>
        </w:rPr>
        <w:t>://</w:t>
      </w:r>
      <w:r w:rsidRPr="007F2885">
        <w:rPr>
          <w:lang w:val="en-US"/>
        </w:rPr>
        <w:t>docs</w:t>
      </w:r>
      <w:r w:rsidRPr="0045095A">
        <w:rPr>
          <w:lang w:val="en-US"/>
        </w:rPr>
        <w:t>.</w:t>
      </w:r>
      <w:r w:rsidRPr="007F2885">
        <w:rPr>
          <w:lang w:val="en-US"/>
        </w:rPr>
        <w:t>microsoft</w:t>
      </w:r>
      <w:r w:rsidRPr="0045095A">
        <w:rPr>
          <w:lang w:val="en-US"/>
        </w:rPr>
        <w:t>.</w:t>
      </w:r>
      <w:r w:rsidRPr="007F2885">
        <w:rPr>
          <w:lang w:val="en-US"/>
        </w:rPr>
        <w:t>com</w:t>
      </w:r>
      <w:r w:rsidRPr="0045095A">
        <w:rPr>
          <w:lang w:val="en-US"/>
        </w:rPr>
        <w:t>/</w:t>
      </w:r>
      <w:r w:rsidRPr="007F2885">
        <w:rPr>
          <w:lang w:val="en-US"/>
        </w:rPr>
        <w:t>ru</w:t>
      </w:r>
      <w:r w:rsidRPr="0045095A">
        <w:rPr>
          <w:lang w:val="en-US"/>
        </w:rPr>
        <w:t>-</w:t>
      </w:r>
      <w:r w:rsidRPr="007F2885">
        <w:rPr>
          <w:lang w:val="en-US"/>
        </w:rPr>
        <w:t>ru</w:t>
      </w:r>
      <w:r w:rsidRPr="0045095A">
        <w:rPr>
          <w:lang w:val="en-US"/>
        </w:rPr>
        <w:t>/</w:t>
      </w:r>
      <w:r w:rsidRPr="007F2885">
        <w:rPr>
          <w:lang w:val="en-US"/>
        </w:rPr>
        <w:t>dotnet</w:t>
      </w:r>
      <w:r w:rsidRPr="0045095A">
        <w:rPr>
          <w:lang w:val="en-US"/>
        </w:rPr>
        <w:t>/</w:t>
      </w:r>
      <w:r w:rsidRPr="007F2885">
        <w:rPr>
          <w:lang w:val="en-US"/>
        </w:rPr>
        <w:t>machine</w:t>
      </w:r>
      <w:r w:rsidRPr="0045095A">
        <w:rPr>
          <w:lang w:val="en-US"/>
        </w:rPr>
        <w:t>-</w:t>
      </w:r>
      <w:r w:rsidRPr="007F2885">
        <w:rPr>
          <w:lang w:val="en-US"/>
        </w:rPr>
        <w:t>learning</w:t>
      </w:r>
      <w:r w:rsidRPr="0045095A">
        <w:rPr>
          <w:lang w:val="en-US"/>
        </w:rPr>
        <w:t>/</w:t>
      </w:r>
      <w:r w:rsidRPr="007F2885">
        <w:rPr>
          <w:lang w:val="en-US"/>
        </w:rPr>
        <w:t>how</w:t>
      </w:r>
      <w:r w:rsidRPr="0045095A">
        <w:rPr>
          <w:lang w:val="en-US"/>
        </w:rPr>
        <w:t>-</w:t>
      </w:r>
      <w:r w:rsidRPr="007F2885">
        <w:rPr>
          <w:lang w:val="en-US"/>
        </w:rPr>
        <w:t>does</w:t>
      </w:r>
      <w:r w:rsidRPr="0045095A">
        <w:rPr>
          <w:lang w:val="en-US"/>
        </w:rPr>
        <w:t>-</w:t>
      </w:r>
      <w:r w:rsidRPr="007F2885">
        <w:rPr>
          <w:lang w:val="en-US"/>
        </w:rPr>
        <w:t>mldotnet</w:t>
      </w:r>
      <w:r w:rsidRPr="0045095A">
        <w:rPr>
          <w:lang w:val="en-US"/>
        </w:rPr>
        <w:t>-</w:t>
      </w:r>
      <w:r w:rsidRPr="007F2885">
        <w:rPr>
          <w:lang w:val="en-US"/>
        </w:rPr>
        <w:t>work</w:t>
      </w:r>
      <w:r w:rsidRPr="0045095A">
        <w:rPr>
          <w:lang w:val="en-US"/>
        </w:rPr>
        <w:t>.</w:t>
      </w:r>
      <w:proofErr w:type="gramEnd"/>
      <w:r w:rsidRPr="0045095A">
        <w:rPr>
          <w:lang w:val="en-US"/>
        </w:rPr>
        <w:t xml:space="preserve"> </w:t>
      </w:r>
      <w:r>
        <w:t xml:space="preserve">(дата обращения </w:t>
      </w:r>
      <w:r>
        <w:rPr>
          <w:lang w:val="en-US"/>
        </w:rPr>
        <w:t>20</w:t>
      </w:r>
      <w:r w:rsidRPr="00EB36D6">
        <w:t>.</w:t>
      </w:r>
      <w:r w:rsidRPr="0045095A">
        <w:t>0</w:t>
      </w:r>
      <w:r>
        <w:rPr>
          <w:lang w:val="en-US"/>
        </w:rPr>
        <w:t>2</w:t>
      </w:r>
      <w:r w:rsidRPr="00EB36D6">
        <w:t>.202</w:t>
      </w:r>
      <w:r>
        <w:t>1</w:t>
      </w:r>
      <w:r w:rsidRPr="00EB36D6">
        <w:t>)</w:t>
      </w:r>
      <w:r>
        <w:rPr>
          <w:lang w:val="en-US"/>
        </w:rPr>
        <w:t>.</w:t>
      </w:r>
    </w:p>
    <w:p w:rsidR="00C160D4" w:rsidRDefault="00C160D4" w:rsidP="00C160D4">
      <w:pPr>
        <w:pStyle w:val="a3"/>
        <w:numPr>
          <w:ilvl w:val="0"/>
          <w:numId w:val="8"/>
        </w:numPr>
        <w:ind w:left="0" w:firstLine="709"/>
      </w:pPr>
      <w:proofErr w:type="spellStart"/>
      <w:r w:rsidRPr="0045095A">
        <w:t>iTextSharp</w:t>
      </w:r>
      <w:proofErr w:type="spellEnd"/>
      <w:r w:rsidRPr="0045095A">
        <w:t xml:space="preserve">: [Электронный ресурс] URL: </w:t>
      </w:r>
      <w:r w:rsidRPr="008A6012">
        <w:t xml:space="preserve">https://www.nuget.org/packages/iTextSharp/ </w:t>
      </w:r>
      <w:r>
        <w:t xml:space="preserve">(дата обращения </w:t>
      </w:r>
      <w:r w:rsidRPr="008A6012">
        <w:t>18</w:t>
      </w:r>
      <w:r w:rsidRPr="00EB36D6">
        <w:t>.</w:t>
      </w:r>
      <w:r>
        <w:t>03</w:t>
      </w:r>
      <w:r w:rsidRPr="00EB36D6">
        <w:t>.202</w:t>
      </w:r>
      <w:r>
        <w:t>1</w:t>
      </w:r>
      <w:r w:rsidRPr="00EB36D6">
        <w:t>)</w:t>
      </w:r>
      <w:r w:rsidRPr="008A6012">
        <w:t>.</w:t>
      </w:r>
    </w:p>
    <w:p w:rsidR="00C160D4" w:rsidRPr="008A11E3" w:rsidRDefault="00C160D4" w:rsidP="00C160D4">
      <w:pPr>
        <w:pStyle w:val="a3"/>
        <w:numPr>
          <w:ilvl w:val="0"/>
          <w:numId w:val="8"/>
        </w:numPr>
        <w:ind w:left="0" w:firstLine="709"/>
      </w:pPr>
      <w:r w:rsidRPr="0045095A">
        <w:t xml:space="preserve">WPF. Меню [Электронный ресурс] URL: </w:t>
      </w:r>
      <w:r w:rsidRPr="008A6012">
        <w:t xml:space="preserve">https://metanit.com/sharp/wpf/5.11.php </w:t>
      </w:r>
      <w:r>
        <w:t>(дата обращения 05</w:t>
      </w:r>
      <w:r w:rsidRPr="00EB36D6">
        <w:t>.</w:t>
      </w:r>
      <w:r>
        <w:t>05</w:t>
      </w:r>
      <w:r w:rsidRPr="00EB36D6">
        <w:t>.202</w:t>
      </w:r>
      <w:r>
        <w:t>1</w:t>
      </w:r>
      <w:r w:rsidRPr="00EB36D6">
        <w:t>)</w:t>
      </w:r>
      <w:r w:rsidRPr="008A6012">
        <w:t>.</w:t>
      </w:r>
    </w:p>
    <w:p w:rsidR="00C160D4" w:rsidRPr="00AB3AFB" w:rsidRDefault="00C160D4" w:rsidP="00AB3AFB">
      <w:pPr>
        <w:pStyle w:val="a3"/>
        <w:numPr>
          <w:ilvl w:val="0"/>
          <w:numId w:val="8"/>
        </w:numPr>
        <w:autoSpaceDE w:val="0"/>
        <w:autoSpaceDN w:val="0"/>
        <w:ind w:left="0" w:firstLine="709"/>
        <w:contextualSpacing w:val="0"/>
      </w:pPr>
      <w:r w:rsidRPr="00EB36D6">
        <w:t xml:space="preserve">Пошаговое руководство. Создание и запуск модульных тестов для управляемого кода: [Электронный ресурс]. </w:t>
      </w:r>
      <w:r w:rsidRPr="002C49CD">
        <w:rPr>
          <w:lang w:val="en-US"/>
        </w:rPr>
        <w:t>URL</w:t>
      </w:r>
      <w:r w:rsidRPr="008A6012">
        <w:t xml:space="preserve">: </w:t>
      </w:r>
      <w:r w:rsidRPr="002C49CD">
        <w:rPr>
          <w:lang w:val="en-US"/>
        </w:rPr>
        <w:t>https</w:t>
      </w:r>
      <w:r w:rsidRPr="008A6012">
        <w:t>://</w:t>
      </w:r>
      <w:r w:rsidRPr="002C49CD">
        <w:rPr>
          <w:lang w:val="en-US"/>
        </w:rPr>
        <w:t>docs</w:t>
      </w:r>
      <w:r w:rsidRPr="008A6012">
        <w:t>.</w:t>
      </w:r>
      <w:proofErr w:type="spellStart"/>
      <w:r w:rsidRPr="002C49CD">
        <w:rPr>
          <w:lang w:val="en-US"/>
        </w:rPr>
        <w:t>microsoft</w:t>
      </w:r>
      <w:proofErr w:type="spellEnd"/>
      <w:r w:rsidRPr="008A6012">
        <w:t>.</w:t>
      </w:r>
      <w:r w:rsidRPr="002C49CD">
        <w:rPr>
          <w:lang w:val="en-US"/>
        </w:rPr>
        <w:t>com</w:t>
      </w:r>
      <w:r w:rsidRPr="008A6012">
        <w:t>/</w:t>
      </w:r>
      <w:proofErr w:type="spellStart"/>
      <w:r w:rsidRPr="002C49CD">
        <w:rPr>
          <w:lang w:val="en-US"/>
        </w:rPr>
        <w:t>ru</w:t>
      </w:r>
      <w:proofErr w:type="spellEnd"/>
      <w:r w:rsidRPr="008A6012">
        <w:t>-</w:t>
      </w:r>
      <w:proofErr w:type="spellStart"/>
      <w:r w:rsidRPr="002C49CD">
        <w:rPr>
          <w:lang w:val="en-US"/>
        </w:rPr>
        <w:t>ru</w:t>
      </w:r>
      <w:proofErr w:type="spellEnd"/>
      <w:r w:rsidRPr="008A6012">
        <w:t>/</w:t>
      </w:r>
      <w:proofErr w:type="spellStart"/>
      <w:r w:rsidRPr="002C49CD">
        <w:rPr>
          <w:lang w:val="en-US"/>
        </w:rPr>
        <w:t>visualstudio</w:t>
      </w:r>
      <w:proofErr w:type="spellEnd"/>
      <w:r w:rsidRPr="008A6012">
        <w:t>/</w:t>
      </w:r>
      <w:r w:rsidRPr="002C49CD">
        <w:rPr>
          <w:lang w:val="en-US"/>
        </w:rPr>
        <w:t>test</w:t>
      </w:r>
      <w:r w:rsidRPr="008A6012">
        <w:t>/</w:t>
      </w:r>
      <w:r w:rsidRPr="002C49CD">
        <w:rPr>
          <w:lang w:val="en-US"/>
        </w:rPr>
        <w:t>walkthrough</w:t>
      </w:r>
      <w:r w:rsidRPr="008A6012">
        <w:t>-</w:t>
      </w:r>
      <w:r w:rsidRPr="002C49CD">
        <w:rPr>
          <w:lang w:val="en-US"/>
        </w:rPr>
        <w:t>creating</w:t>
      </w:r>
      <w:r w:rsidRPr="008A6012">
        <w:t>-</w:t>
      </w:r>
      <w:r w:rsidRPr="002C49CD">
        <w:rPr>
          <w:lang w:val="en-US"/>
        </w:rPr>
        <w:t>and</w:t>
      </w:r>
      <w:r w:rsidRPr="008A6012">
        <w:t>-</w:t>
      </w:r>
      <w:r w:rsidRPr="002C49CD">
        <w:rPr>
          <w:lang w:val="en-US"/>
        </w:rPr>
        <w:t>running</w:t>
      </w:r>
      <w:r w:rsidRPr="008A6012">
        <w:t>-</w:t>
      </w:r>
      <w:r w:rsidRPr="002C49CD">
        <w:rPr>
          <w:lang w:val="en-US"/>
        </w:rPr>
        <w:t>unit</w:t>
      </w:r>
      <w:r w:rsidRPr="008A6012">
        <w:t>-</w:t>
      </w:r>
      <w:r w:rsidRPr="002C49CD">
        <w:rPr>
          <w:lang w:val="en-US"/>
        </w:rPr>
        <w:t>tests</w:t>
      </w:r>
      <w:r w:rsidRPr="008A6012">
        <w:t>-</w:t>
      </w:r>
      <w:r w:rsidRPr="002C49CD">
        <w:rPr>
          <w:lang w:val="en-US"/>
        </w:rPr>
        <w:t>for</w:t>
      </w:r>
      <w:r w:rsidRPr="008A6012">
        <w:t>-</w:t>
      </w:r>
      <w:r w:rsidRPr="002C49CD">
        <w:rPr>
          <w:lang w:val="en-US"/>
        </w:rPr>
        <w:t>managed</w:t>
      </w:r>
      <w:r w:rsidRPr="008A6012">
        <w:t>-</w:t>
      </w:r>
      <w:r w:rsidRPr="002C49CD">
        <w:rPr>
          <w:lang w:val="en-US"/>
        </w:rPr>
        <w:t>code</w:t>
      </w:r>
      <w:r w:rsidRPr="008A6012">
        <w:t>?</w:t>
      </w:r>
      <w:r w:rsidRPr="002C49CD">
        <w:rPr>
          <w:lang w:val="en-US"/>
        </w:rPr>
        <w:t>view</w:t>
      </w:r>
      <w:r w:rsidRPr="008A6012">
        <w:t>=</w:t>
      </w:r>
      <w:proofErr w:type="spellStart"/>
      <w:r w:rsidRPr="002C49CD">
        <w:rPr>
          <w:lang w:val="en-US"/>
        </w:rPr>
        <w:t>vs</w:t>
      </w:r>
      <w:proofErr w:type="spellEnd"/>
      <w:r w:rsidRPr="008A6012">
        <w:t>-</w:t>
      </w:r>
      <w:proofErr w:type="gramStart"/>
      <w:r w:rsidRPr="008A6012">
        <w:t xml:space="preserve">2019  </w:t>
      </w:r>
      <w:r>
        <w:t>(</w:t>
      </w:r>
      <w:proofErr w:type="gramEnd"/>
      <w:r>
        <w:t>дата обращения 14</w:t>
      </w:r>
      <w:r w:rsidRPr="00EB36D6">
        <w:t>.</w:t>
      </w:r>
      <w:r>
        <w:t>05</w:t>
      </w:r>
      <w:r w:rsidRPr="00EB36D6">
        <w:t>.202</w:t>
      </w:r>
      <w:r>
        <w:t>1</w:t>
      </w:r>
      <w:r w:rsidRPr="00EB36D6">
        <w:t>)</w:t>
      </w:r>
      <w:r w:rsidRPr="008A6012">
        <w:t>.</w:t>
      </w:r>
    </w:p>
    <w:p w:rsidR="00C160D4" w:rsidRPr="00EB36D6" w:rsidRDefault="00C160D4" w:rsidP="00C160D4">
      <w:pPr>
        <w:pStyle w:val="1"/>
        <w:numPr>
          <w:ilvl w:val="0"/>
          <w:numId w:val="0"/>
        </w:numPr>
        <w:spacing w:after="0"/>
        <w:jc w:val="center"/>
      </w:pPr>
      <w:bookmarkStart w:id="77" w:name="_Toc74777290"/>
      <w:bookmarkStart w:id="78" w:name="_Toc102175394"/>
      <w:r w:rsidRPr="00EB36D6">
        <w:lastRenderedPageBreak/>
        <w:t>ПРИЛОЖЕНИЕ А</w:t>
      </w:r>
      <w:bookmarkEnd w:id="77"/>
      <w:bookmarkEnd w:id="78"/>
    </w:p>
    <w:p w:rsidR="00C160D4" w:rsidRDefault="00C160D4" w:rsidP="00C160D4">
      <w:pPr>
        <w:pStyle w:val="af5"/>
        <w:ind w:left="0"/>
        <w:jc w:val="center"/>
        <w:rPr>
          <w:b/>
          <w:lang w:val="ru-RU"/>
        </w:rPr>
      </w:pPr>
      <w:r w:rsidRPr="00EB36D6">
        <w:rPr>
          <w:b/>
          <w:lang w:val="ru-RU"/>
        </w:rPr>
        <w:t>Те</w:t>
      </w:r>
      <w:proofErr w:type="gramStart"/>
      <w:r w:rsidRPr="00EB36D6">
        <w:rPr>
          <w:b/>
          <w:lang w:val="ru-RU"/>
        </w:rPr>
        <w:t>кст пр</w:t>
      </w:r>
      <w:proofErr w:type="gramEnd"/>
      <w:r w:rsidRPr="00EB36D6">
        <w:rPr>
          <w:b/>
          <w:lang w:val="ru-RU"/>
        </w:rPr>
        <w:t>ограммы</w:t>
      </w:r>
    </w:p>
    <w:p w:rsidR="00C160D4" w:rsidRPr="00EB36D6" w:rsidRDefault="00C160D4" w:rsidP="00C160D4">
      <w:pPr>
        <w:pStyle w:val="af5"/>
        <w:ind w:left="0"/>
        <w:jc w:val="center"/>
        <w:rPr>
          <w:b/>
          <w:lang w:val="ru-RU"/>
        </w:rPr>
      </w:pPr>
    </w:p>
    <w:p w:rsidR="00C160D4" w:rsidRPr="00EB36D6" w:rsidRDefault="00C160D4" w:rsidP="00C160D4">
      <w:pPr>
        <w:pStyle w:val="af5"/>
        <w:ind w:left="0" w:firstLine="709"/>
        <w:jc w:val="both"/>
        <w:rPr>
          <w:b/>
          <w:lang w:val="ru-RU"/>
        </w:rPr>
      </w:pPr>
      <w:r>
        <w:rPr>
          <w:lang w:val="ru-RU"/>
        </w:rPr>
        <w:t>В приложении представлен п</w:t>
      </w:r>
      <w:r w:rsidRPr="00DA3631">
        <w:rPr>
          <w:lang w:val="ru-RU"/>
        </w:rPr>
        <w:t>рограммный код</w:t>
      </w:r>
      <w:r>
        <w:rPr>
          <w:lang w:val="ru-RU"/>
        </w:rPr>
        <w:t xml:space="preserve"> на языке </w:t>
      </w:r>
      <w:r w:rsidRPr="00DA3631">
        <w:t>C</w:t>
      </w:r>
      <w:r w:rsidRPr="00DA3631">
        <w:rPr>
          <w:lang w:val="ru-RU"/>
        </w:rPr>
        <w:t>#</w:t>
      </w:r>
      <w:r>
        <w:rPr>
          <w:lang w:val="ru-RU"/>
        </w:rPr>
        <w:t>.</w:t>
      </w:r>
    </w:p>
    <w:p w:rsidR="00C160D4" w:rsidRPr="006422E8" w:rsidRDefault="00C160D4" w:rsidP="00C160D4">
      <w:pPr>
        <w:autoSpaceDE w:val="0"/>
        <w:autoSpaceDN w:val="0"/>
        <w:adjustRightInd w:val="0"/>
        <w:spacing w:line="240" w:lineRule="auto"/>
        <w:ind w:firstLine="0"/>
        <w:rPr>
          <w:sz w:val="24"/>
          <w:lang w:val="ru-RU"/>
        </w:rPr>
      </w:pPr>
    </w:p>
    <w:p w:rsidR="00C160D4" w:rsidRPr="00670D64" w:rsidRDefault="00C160D4" w:rsidP="00C160D4">
      <w:pPr>
        <w:pStyle w:val="af5"/>
        <w:ind w:left="0" w:firstLine="709"/>
        <w:jc w:val="both"/>
      </w:pPr>
      <w:r w:rsidRPr="00670D64">
        <w:rPr>
          <w:lang w:val="ru-RU"/>
        </w:rPr>
        <w:t>Приведен</w:t>
      </w:r>
      <w:r w:rsidRPr="00670D64">
        <w:t xml:space="preserve"> </w:t>
      </w:r>
      <w:r w:rsidRPr="00670D64">
        <w:rPr>
          <w:lang w:val="ru-RU"/>
        </w:rPr>
        <w:t>текст</w:t>
      </w:r>
      <w:r w:rsidRPr="00670D64">
        <w:t xml:space="preserve"> </w:t>
      </w:r>
      <w:r w:rsidRPr="00670D64">
        <w:rPr>
          <w:lang w:val="ru-RU"/>
        </w:rPr>
        <w:t>формы</w:t>
      </w:r>
      <w:r w:rsidRPr="00670D64">
        <w:t xml:space="preserve"> </w:t>
      </w:r>
      <w:proofErr w:type="spellStart"/>
      <w:r w:rsidRPr="00670D64">
        <w:t>MainWindow</w:t>
      </w:r>
      <w:proofErr w:type="spellEnd"/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System;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System.Collections.Generic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System.Linq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System.Text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System.Threading.Tasks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System.Windows.Controls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System.Windows.Data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System.Windows.Documents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System.Windows.Input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System.Windows.Media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System.Windows.Media.Imaging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System.Windows.Navigation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System.Windows.Shapes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System.IO;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Microsoft.Win32;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ToneOfMessagesML.Model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namespace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</w:t>
      </w:r>
      <w:proofErr w:type="spellEnd"/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/// &lt;summary&gt;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/// Interaction logic for </w:t>
      </w:r>
      <w:proofErr w:type="spellStart"/>
      <w:r w:rsidRPr="00670D64">
        <w:rPr>
          <w:szCs w:val="28"/>
        </w:rPr>
        <w:t>MainWindow.xaml</w:t>
      </w:r>
      <w:proofErr w:type="spellEnd"/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/// &lt;/summary&gt;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partial class </w:t>
      </w:r>
      <w:proofErr w:type="spellStart"/>
      <w:r w:rsidRPr="00670D64">
        <w:rPr>
          <w:szCs w:val="28"/>
        </w:rPr>
        <w:t>MainWindow</w:t>
      </w:r>
      <w:proofErr w:type="spellEnd"/>
      <w:r w:rsidRPr="00670D64">
        <w:rPr>
          <w:szCs w:val="28"/>
        </w:rPr>
        <w:t xml:space="preserve"> : Window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MainWindow</w:t>
      </w:r>
      <w:proofErr w:type="spellEnd"/>
      <w:r w:rsidRPr="00670D64">
        <w:rPr>
          <w:szCs w:val="28"/>
        </w:rPr>
        <w:t>()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InitializeComponent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);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double[</w:t>
      </w:r>
      <w:proofErr w:type="gramEnd"/>
      <w:r w:rsidRPr="00670D64">
        <w:rPr>
          <w:szCs w:val="28"/>
        </w:rPr>
        <w:t xml:space="preserve">] 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 xml:space="preserve"> = new double[2];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spellStart"/>
      <w:proofErr w:type="gramStart"/>
      <w:r w:rsidRPr="00670D64">
        <w:rPr>
          <w:szCs w:val="28"/>
        </w:rPr>
        <w:t>int</w:t>
      </w:r>
      <w:proofErr w:type="spellEnd"/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Testresult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private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Button_Run</w:t>
      </w:r>
      <w:proofErr w:type="spellEnd"/>
      <w:r w:rsidRPr="00670D64">
        <w:rPr>
          <w:szCs w:val="28"/>
        </w:rPr>
        <w:t xml:space="preserve">(object sender, </w:t>
      </w:r>
      <w:proofErr w:type="spellStart"/>
      <w:r w:rsidRPr="00670D64">
        <w:rPr>
          <w:szCs w:val="28"/>
        </w:rPr>
        <w:t>RoutedEventArgs</w:t>
      </w:r>
      <w:proofErr w:type="spellEnd"/>
      <w:r w:rsidRPr="00670D64">
        <w:rPr>
          <w:szCs w:val="28"/>
        </w:rPr>
        <w:t xml:space="preserve"> e)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gramStart"/>
      <w:r w:rsidRPr="00670D64">
        <w:rPr>
          <w:szCs w:val="28"/>
        </w:rPr>
        <w:t>string</w:t>
      </w:r>
      <w:proofErr w:type="gramEnd"/>
      <w:r w:rsidRPr="00670D64">
        <w:rPr>
          <w:szCs w:val="28"/>
        </w:rPr>
        <w:t xml:space="preserve"> text = </w:t>
      </w:r>
      <w:proofErr w:type="spellStart"/>
      <w:r w:rsidRPr="00670D64">
        <w:rPr>
          <w:szCs w:val="28"/>
        </w:rPr>
        <w:t>textBox_Text.Text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gramStart"/>
      <w:r w:rsidRPr="00670D64">
        <w:rPr>
          <w:szCs w:val="28"/>
        </w:rPr>
        <w:t>text</w:t>
      </w:r>
      <w:proofErr w:type="gram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Result.Clear_Text</w:t>
      </w:r>
      <w:proofErr w:type="spellEnd"/>
      <w:r w:rsidRPr="00670D64">
        <w:rPr>
          <w:szCs w:val="28"/>
        </w:rPr>
        <w:t>(text);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lastRenderedPageBreak/>
        <w:t xml:space="preserve">            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gramStart"/>
      <w:r w:rsidRPr="00670D64">
        <w:rPr>
          <w:szCs w:val="28"/>
        </w:rPr>
        <w:t>if</w:t>
      </w:r>
      <w:proofErr w:type="gramEnd"/>
      <w:r w:rsidRPr="00670D64">
        <w:rPr>
          <w:szCs w:val="28"/>
        </w:rPr>
        <w:t xml:space="preserve"> (</w:t>
      </w:r>
      <w:proofErr w:type="spellStart"/>
      <w:r w:rsidRPr="00670D64">
        <w:rPr>
          <w:szCs w:val="28"/>
        </w:rPr>
        <w:t>textBox_Text.Text</w:t>
      </w:r>
      <w:proofErr w:type="spellEnd"/>
      <w:r w:rsidRPr="00670D64">
        <w:rPr>
          <w:szCs w:val="28"/>
        </w:rPr>
        <w:t xml:space="preserve"> != "")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input = new </w:t>
      </w:r>
      <w:proofErr w:type="spellStart"/>
      <w:r w:rsidRPr="00670D64">
        <w:rPr>
          <w:szCs w:val="28"/>
        </w:rPr>
        <w:t>ModelInput</w:t>
      </w:r>
      <w:proofErr w:type="spellEnd"/>
      <w:r w:rsidRPr="00670D64">
        <w:rPr>
          <w:szCs w:val="28"/>
        </w:rPr>
        <w:t xml:space="preserve"> { Col3 = text };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result = </w:t>
      </w:r>
      <w:proofErr w:type="spellStart"/>
      <w:r w:rsidRPr="00670D64">
        <w:rPr>
          <w:szCs w:val="28"/>
        </w:rPr>
        <w:t>ConsumeModel.Predict</w:t>
      </w:r>
      <w:proofErr w:type="spellEnd"/>
      <w:r w:rsidRPr="00670D64">
        <w:rPr>
          <w:szCs w:val="28"/>
        </w:rPr>
        <w:t>(input);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</w:t>
      </w:r>
      <w:proofErr w:type="spellStart"/>
      <w:proofErr w:type="gram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</w:t>
      </w:r>
      <w:proofErr w:type="gramEnd"/>
      <w:r w:rsidRPr="00670D64">
        <w:rPr>
          <w:szCs w:val="28"/>
        </w:rPr>
        <w:t xml:space="preserve">0] = </w:t>
      </w:r>
      <w:proofErr w:type="spellStart"/>
      <w:r w:rsidRPr="00670D64">
        <w:rPr>
          <w:szCs w:val="28"/>
        </w:rPr>
        <w:t>result.Score</w:t>
      </w:r>
      <w:proofErr w:type="spellEnd"/>
      <w:r w:rsidRPr="00670D64">
        <w:rPr>
          <w:szCs w:val="28"/>
        </w:rPr>
        <w:t>[0];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</w:t>
      </w:r>
      <w:proofErr w:type="spellStart"/>
      <w:proofErr w:type="gram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</w:t>
      </w:r>
      <w:proofErr w:type="gramEnd"/>
      <w:r w:rsidRPr="00670D64">
        <w:rPr>
          <w:szCs w:val="28"/>
        </w:rPr>
        <w:t xml:space="preserve">1] = </w:t>
      </w:r>
      <w:proofErr w:type="spellStart"/>
      <w:r w:rsidRPr="00670D64">
        <w:rPr>
          <w:szCs w:val="28"/>
        </w:rPr>
        <w:t>result.Score</w:t>
      </w:r>
      <w:proofErr w:type="spellEnd"/>
      <w:r w:rsidRPr="00670D64">
        <w:rPr>
          <w:szCs w:val="28"/>
        </w:rPr>
        <w:t>[1];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Clear_</w:t>
      </w:r>
      <w:proofErr w:type="gramStart"/>
      <w:r w:rsidRPr="00670D64">
        <w:rPr>
          <w:szCs w:val="28"/>
        </w:rPr>
        <w:t>All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textBox_Text.Text</w:t>
      </w:r>
      <w:proofErr w:type="spellEnd"/>
      <w:r w:rsidRPr="00670D64">
        <w:rPr>
          <w:szCs w:val="28"/>
        </w:rPr>
        <w:t xml:space="preserve"> = text;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private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Button_Clear</w:t>
      </w:r>
      <w:proofErr w:type="spellEnd"/>
      <w:r w:rsidRPr="00670D64">
        <w:rPr>
          <w:szCs w:val="28"/>
        </w:rPr>
        <w:t xml:space="preserve">(object sender, </w:t>
      </w:r>
      <w:proofErr w:type="spellStart"/>
      <w:r w:rsidRPr="00670D64">
        <w:rPr>
          <w:szCs w:val="28"/>
        </w:rPr>
        <w:t>RoutedEventArgs</w:t>
      </w:r>
      <w:proofErr w:type="spellEnd"/>
      <w:r w:rsidRPr="00670D64">
        <w:rPr>
          <w:szCs w:val="28"/>
        </w:rPr>
        <w:t xml:space="preserve"> e)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Clear_</w:t>
      </w:r>
      <w:proofErr w:type="gramStart"/>
      <w:r w:rsidRPr="00670D64">
        <w:rPr>
          <w:szCs w:val="28"/>
        </w:rPr>
        <w:t>All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);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private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Button_Result</w:t>
      </w:r>
      <w:proofErr w:type="spellEnd"/>
      <w:r w:rsidRPr="00670D64">
        <w:rPr>
          <w:szCs w:val="28"/>
        </w:rPr>
        <w:t xml:space="preserve">(object sender, </w:t>
      </w:r>
      <w:proofErr w:type="spellStart"/>
      <w:r w:rsidRPr="00670D64">
        <w:rPr>
          <w:szCs w:val="28"/>
        </w:rPr>
        <w:t>RoutedEventArgs</w:t>
      </w:r>
      <w:proofErr w:type="spellEnd"/>
      <w:r w:rsidRPr="00670D64">
        <w:rPr>
          <w:szCs w:val="28"/>
        </w:rPr>
        <w:t xml:space="preserve"> e)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textBox_Result.Text</w:t>
      </w:r>
      <w:proofErr w:type="spell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Result.Tonality_</w:t>
      </w:r>
      <w:proofErr w:type="gramStart"/>
      <w:r w:rsidRPr="00670D64">
        <w:rPr>
          <w:szCs w:val="28"/>
        </w:rPr>
        <w:t>Result</w:t>
      </w:r>
      <w:proofErr w:type="spellEnd"/>
      <w:r w:rsidRPr="00670D64">
        <w:rPr>
          <w:szCs w:val="28"/>
        </w:rPr>
        <w:t>(</w:t>
      </w:r>
      <w:proofErr w:type="spellStart"/>
      <w:proofErr w:type="gramEnd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 xml:space="preserve">[0], 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[1]);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textBox_otr.Text</w:t>
      </w:r>
      <w:proofErr w:type="spellEnd"/>
      <w:r w:rsidRPr="00670D64">
        <w:rPr>
          <w:szCs w:val="28"/>
        </w:rPr>
        <w:t xml:space="preserve"> = </w:t>
      </w:r>
      <w:proofErr w:type="spellStart"/>
      <w:proofErr w:type="gramStart"/>
      <w:r w:rsidRPr="00670D64">
        <w:rPr>
          <w:szCs w:val="28"/>
        </w:rPr>
        <w:t>string.Format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"{0:F}", (float)</w:t>
      </w:r>
      <w:proofErr w:type="spellStart"/>
      <w:r w:rsidRPr="00670D64">
        <w:rPr>
          <w:szCs w:val="28"/>
        </w:rPr>
        <w:t>Math.Round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Result.Result_Score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[0]), 2));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textBox_pol.Text</w:t>
      </w:r>
      <w:proofErr w:type="spellEnd"/>
      <w:r w:rsidRPr="00670D64">
        <w:rPr>
          <w:szCs w:val="28"/>
        </w:rPr>
        <w:t xml:space="preserve"> = </w:t>
      </w:r>
      <w:proofErr w:type="spellStart"/>
      <w:proofErr w:type="gramStart"/>
      <w:r w:rsidRPr="00670D64">
        <w:rPr>
          <w:szCs w:val="28"/>
        </w:rPr>
        <w:t>string.Format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"{0:F}", (float)</w:t>
      </w:r>
      <w:proofErr w:type="spellStart"/>
      <w:r w:rsidRPr="00670D64">
        <w:rPr>
          <w:szCs w:val="28"/>
        </w:rPr>
        <w:t>Math.Round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Result.Result_Score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[1]), 2));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private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Button_Save</w:t>
      </w:r>
      <w:proofErr w:type="spellEnd"/>
      <w:r w:rsidRPr="00670D64">
        <w:rPr>
          <w:szCs w:val="28"/>
        </w:rPr>
        <w:t xml:space="preserve">(object sender, </w:t>
      </w:r>
      <w:proofErr w:type="spellStart"/>
      <w:r w:rsidRPr="00670D64">
        <w:rPr>
          <w:szCs w:val="28"/>
        </w:rPr>
        <w:t>RoutedEventArgs</w:t>
      </w:r>
      <w:proofErr w:type="spellEnd"/>
      <w:r w:rsidRPr="00670D64">
        <w:rPr>
          <w:szCs w:val="28"/>
        </w:rPr>
        <w:t xml:space="preserve"> e)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gramStart"/>
      <w:r w:rsidRPr="00670D64">
        <w:rPr>
          <w:szCs w:val="28"/>
        </w:rPr>
        <w:t>if</w:t>
      </w:r>
      <w:proofErr w:type="gramEnd"/>
      <w:r w:rsidRPr="00670D64">
        <w:rPr>
          <w:szCs w:val="28"/>
        </w:rPr>
        <w:t xml:space="preserve"> (</w:t>
      </w:r>
      <w:proofErr w:type="spellStart"/>
      <w:r w:rsidRPr="00670D64">
        <w:rPr>
          <w:szCs w:val="28"/>
        </w:rPr>
        <w:t>textBox_Text.Text</w:t>
      </w:r>
      <w:proofErr w:type="spellEnd"/>
      <w:r w:rsidRPr="00670D64">
        <w:rPr>
          <w:szCs w:val="28"/>
        </w:rPr>
        <w:t xml:space="preserve"> != "" &amp;&amp; </w:t>
      </w:r>
      <w:proofErr w:type="spellStart"/>
      <w:r w:rsidRPr="00670D64">
        <w:rPr>
          <w:szCs w:val="28"/>
        </w:rPr>
        <w:t>textBox_Result.Text</w:t>
      </w:r>
      <w:proofErr w:type="spellEnd"/>
      <w:r w:rsidRPr="00670D64">
        <w:rPr>
          <w:szCs w:val="28"/>
        </w:rPr>
        <w:t xml:space="preserve"> != "" &amp;&amp; </w:t>
      </w:r>
      <w:proofErr w:type="spellStart"/>
      <w:r w:rsidRPr="00670D64">
        <w:rPr>
          <w:szCs w:val="28"/>
        </w:rPr>
        <w:t>textBox_otr.Text</w:t>
      </w:r>
      <w:proofErr w:type="spellEnd"/>
      <w:r w:rsidRPr="00670D64">
        <w:rPr>
          <w:szCs w:val="28"/>
        </w:rPr>
        <w:t xml:space="preserve"> != "" &amp;&amp; </w:t>
      </w:r>
      <w:proofErr w:type="spellStart"/>
      <w:r w:rsidRPr="00670D64">
        <w:rPr>
          <w:szCs w:val="28"/>
        </w:rPr>
        <w:t>textBox_pol.Text</w:t>
      </w:r>
      <w:proofErr w:type="spellEnd"/>
      <w:r w:rsidRPr="00670D64">
        <w:rPr>
          <w:szCs w:val="28"/>
        </w:rPr>
        <w:t xml:space="preserve"> != "")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Double Accuracy;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</w:t>
      </w:r>
      <w:proofErr w:type="gramStart"/>
      <w:r w:rsidRPr="00670D64">
        <w:rPr>
          <w:szCs w:val="28"/>
        </w:rPr>
        <w:t>if</w:t>
      </w:r>
      <w:proofErr w:type="gramEnd"/>
      <w:r w:rsidRPr="00670D64">
        <w:rPr>
          <w:szCs w:val="28"/>
        </w:rPr>
        <w:t xml:space="preserve"> (</w:t>
      </w:r>
      <w:proofErr w:type="spellStart"/>
      <w:r w:rsidRPr="00670D64">
        <w:rPr>
          <w:szCs w:val="28"/>
        </w:rPr>
        <w:t>Convert.ToDouble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textBox_otr.Text</w:t>
      </w:r>
      <w:proofErr w:type="spellEnd"/>
      <w:r w:rsidRPr="00670D64">
        <w:rPr>
          <w:szCs w:val="28"/>
        </w:rPr>
        <w:t xml:space="preserve">) &gt; </w:t>
      </w:r>
      <w:proofErr w:type="spellStart"/>
      <w:r w:rsidRPr="00670D64">
        <w:rPr>
          <w:szCs w:val="28"/>
        </w:rPr>
        <w:t>Convert.ToDouble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textBox_pol.Text</w:t>
      </w:r>
      <w:proofErr w:type="spellEnd"/>
      <w:r w:rsidRPr="00670D64">
        <w:rPr>
          <w:szCs w:val="28"/>
        </w:rPr>
        <w:t>))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    Accuracy = </w:t>
      </w:r>
      <w:proofErr w:type="spellStart"/>
      <w:proofErr w:type="gramStart"/>
      <w:r w:rsidRPr="00670D64">
        <w:rPr>
          <w:szCs w:val="28"/>
        </w:rPr>
        <w:t>Convert.ToDouble</w:t>
      </w:r>
      <w:proofErr w:type="spellEnd"/>
      <w:r w:rsidRPr="00670D64">
        <w:rPr>
          <w:szCs w:val="28"/>
        </w:rPr>
        <w:t>(</w:t>
      </w:r>
      <w:proofErr w:type="spellStart"/>
      <w:proofErr w:type="gramEnd"/>
      <w:r w:rsidRPr="00670D64">
        <w:rPr>
          <w:szCs w:val="28"/>
        </w:rPr>
        <w:t>textBox_otr.Text</w:t>
      </w:r>
      <w:proofErr w:type="spellEnd"/>
      <w:r w:rsidRPr="00670D64">
        <w:rPr>
          <w:szCs w:val="28"/>
        </w:rPr>
        <w:t>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</w:t>
      </w:r>
      <w:proofErr w:type="gramStart"/>
      <w:r w:rsidRPr="00670D64">
        <w:rPr>
          <w:szCs w:val="28"/>
        </w:rPr>
        <w:t>else</w:t>
      </w:r>
      <w:proofErr w:type="gramEnd"/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    Accuracy = </w:t>
      </w:r>
      <w:proofErr w:type="spellStart"/>
      <w:proofErr w:type="gramStart"/>
      <w:r w:rsidRPr="00670D64">
        <w:rPr>
          <w:szCs w:val="28"/>
        </w:rPr>
        <w:t>Convert.ToDouble</w:t>
      </w:r>
      <w:proofErr w:type="spellEnd"/>
      <w:r w:rsidRPr="00670D64">
        <w:rPr>
          <w:szCs w:val="28"/>
        </w:rPr>
        <w:t>(</w:t>
      </w:r>
      <w:proofErr w:type="spellStart"/>
      <w:proofErr w:type="gramEnd"/>
      <w:r w:rsidRPr="00670D64">
        <w:rPr>
          <w:szCs w:val="28"/>
        </w:rPr>
        <w:t>textBox_pol.Text</w:t>
      </w:r>
      <w:proofErr w:type="spellEnd"/>
      <w:r w:rsidRPr="00670D64">
        <w:rPr>
          <w:szCs w:val="28"/>
        </w:rPr>
        <w:t>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Result </w:t>
      </w:r>
      <w:proofErr w:type="spellStart"/>
      <w:r w:rsidRPr="00670D64">
        <w:rPr>
          <w:szCs w:val="28"/>
        </w:rPr>
        <w:t>elem</w:t>
      </w:r>
      <w:proofErr w:type="spellEnd"/>
      <w:r w:rsidRPr="00670D64">
        <w:rPr>
          <w:szCs w:val="28"/>
        </w:rPr>
        <w:t xml:space="preserve"> = new </w:t>
      </w:r>
      <w:proofErr w:type="gramStart"/>
      <w:r w:rsidRPr="00670D64">
        <w:rPr>
          <w:szCs w:val="28"/>
        </w:rPr>
        <w:t>Result(</w:t>
      </w:r>
      <w:proofErr w:type="spellStart"/>
      <w:proofErr w:type="gramEnd"/>
      <w:r w:rsidRPr="00670D64">
        <w:rPr>
          <w:szCs w:val="28"/>
        </w:rPr>
        <w:t>textBox_Text.Text</w:t>
      </w:r>
      <w:proofErr w:type="spellEnd"/>
      <w:r w:rsidRPr="00670D64">
        <w:rPr>
          <w:szCs w:val="28"/>
        </w:rPr>
        <w:t xml:space="preserve">, </w:t>
      </w:r>
      <w:proofErr w:type="spellStart"/>
      <w:r w:rsidRPr="00670D64">
        <w:rPr>
          <w:szCs w:val="28"/>
        </w:rPr>
        <w:t>textBox_Result.Text</w:t>
      </w:r>
      <w:proofErr w:type="spellEnd"/>
      <w:r w:rsidRPr="00670D64">
        <w:rPr>
          <w:szCs w:val="28"/>
        </w:rPr>
        <w:t>, Accuracy);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</w:t>
      </w:r>
      <w:proofErr w:type="spellStart"/>
      <w:proofErr w:type="gramStart"/>
      <w:r w:rsidRPr="00670D64">
        <w:rPr>
          <w:szCs w:val="28"/>
        </w:rPr>
        <w:t>Result.Save</w:t>
      </w:r>
      <w:proofErr w:type="spellEnd"/>
      <w:r w:rsidRPr="00670D64">
        <w:rPr>
          <w:szCs w:val="28"/>
        </w:rPr>
        <w:t>(</w:t>
      </w:r>
      <w:proofErr w:type="spellStart"/>
      <w:proofErr w:type="gramEnd"/>
      <w:r w:rsidRPr="00670D64">
        <w:rPr>
          <w:szCs w:val="28"/>
        </w:rPr>
        <w:t>elem</w:t>
      </w:r>
      <w:proofErr w:type="spellEnd"/>
      <w:r w:rsidRPr="00670D64">
        <w:rPr>
          <w:szCs w:val="28"/>
        </w:rPr>
        <w:t>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}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lastRenderedPageBreak/>
        <w:t xml:space="preserve">        </w:t>
      </w:r>
      <w:proofErr w:type="gramStart"/>
      <w:r w:rsidRPr="00670D64">
        <w:rPr>
          <w:szCs w:val="28"/>
        </w:rPr>
        <w:t>private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Show_Result</w:t>
      </w:r>
      <w:proofErr w:type="spellEnd"/>
      <w:r w:rsidRPr="00670D64">
        <w:rPr>
          <w:szCs w:val="28"/>
        </w:rPr>
        <w:t>()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textBox_otr.Text</w:t>
      </w:r>
      <w:proofErr w:type="spellEnd"/>
      <w:r w:rsidRPr="00670D64">
        <w:rPr>
          <w:szCs w:val="28"/>
        </w:rPr>
        <w:t xml:space="preserve"> = </w:t>
      </w:r>
      <w:proofErr w:type="spellStart"/>
      <w:proofErr w:type="gramStart"/>
      <w:r w:rsidRPr="00670D64">
        <w:rPr>
          <w:szCs w:val="28"/>
        </w:rPr>
        <w:t>Result.ShowResult</w:t>
      </w:r>
      <w:proofErr w:type="spellEnd"/>
      <w:r w:rsidRPr="00670D64">
        <w:rPr>
          <w:szCs w:val="28"/>
        </w:rPr>
        <w:t>(</w:t>
      </w:r>
      <w:proofErr w:type="spellStart"/>
      <w:proofErr w:type="gramEnd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[0]);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textBox_pol.Text</w:t>
      </w:r>
      <w:proofErr w:type="spellEnd"/>
      <w:r w:rsidRPr="00670D64">
        <w:rPr>
          <w:szCs w:val="28"/>
        </w:rPr>
        <w:t xml:space="preserve"> = </w:t>
      </w:r>
      <w:proofErr w:type="spellStart"/>
      <w:proofErr w:type="gramStart"/>
      <w:r w:rsidRPr="00670D64">
        <w:rPr>
          <w:szCs w:val="28"/>
        </w:rPr>
        <w:t>Result.ShowResult</w:t>
      </w:r>
      <w:proofErr w:type="spellEnd"/>
      <w:r w:rsidRPr="00670D64">
        <w:rPr>
          <w:szCs w:val="28"/>
        </w:rPr>
        <w:t>(</w:t>
      </w:r>
      <w:proofErr w:type="spellStart"/>
      <w:proofErr w:type="gramEnd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[1]);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private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Clear_All</w:t>
      </w:r>
      <w:proofErr w:type="spellEnd"/>
      <w:r w:rsidRPr="00670D64">
        <w:rPr>
          <w:szCs w:val="28"/>
        </w:rPr>
        <w:t>()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textBox_Text.Text</w:t>
      </w:r>
      <w:proofErr w:type="spellEnd"/>
      <w:r w:rsidRPr="00670D64">
        <w:rPr>
          <w:szCs w:val="28"/>
        </w:rPr>
        <w:t xml:space="preserve"> = "";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textBox_Result.Text</w:t>
      </w:r>
      <w:proofErr w:type="spellEnd"/>
      <w:r w:rsidRPr="00670D64">
        <w:rPr>
          <w:szCs w:val="28"/>
        </w:rPr>
        <w:t xml:space="preserve"> = "";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textBox_otr.Text</w:t>
      </w:r>
      <w:proofErr w:type="spellEnd"/>
      <w:r w:rsidRPr="00670D64">
        <w:rPr>
          <w:szCs w:val="28"/>
        </w:rPr>
        <w:t xml:space="preserve"> = "";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textBox_pol.Text</w:t>
      </w:r>
      <w:proofErr w:type="spellEnd"/>
      <w:r w:rsidRPr="00670D64">
        <w:rPr>
          <w:szCs w:val="28"/>
        </w:rPr>
        <w:t xml:space="preserve"> = "";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>}</w:t>
      </w:r>
    </w:p>
    <w:p w:rsidR="00C160D4" w:rsidRPr="00670D64" w:rsidRDefault="00C837D0" w:rsidP="00C160D4">
      <w:pPr>
        <w:ind w:firstLine="0"/>
        <w:rPr>
          <w:szCs w:val="28"/>
        </w:rPr>
      </w:pPr>
      <w:r w:rsidRPr="00670D64">
        <w:rPr>
          <w:szCs w:val="28"/>
        </w:rPr>
        <w:t xml:space="preserve"> </w:t>
      </w:r>
    </w:p>
    <w:p w:rsidR="00C837D0" w:rsidRPr="00670D64" w:rsidRDefault="00C837D0" w:rsidP="00C837D0">
      <w:pPr>
        <w:pStyle w:val="af5"/>
        <w:tabs>
          <w:tab w:val="left" w:pos="709"/>
        </w:tabs>
        <w:ind w:left="0" w:firstLine="709"/>
        <w:jc w:val="both"/>
      </w:pPr>
      <w:r w:rsidRPr="00670D64">
        <w:rPr>
          <w:lang w:val="ru-RU"/>
        </w:rPr>
        <w:t>Приведен</w:t>
      </w:r>
      <w:r w:rsidRPr="00670D64">
        <w:t xml:space="preserve"> </w:t>
      </w:r>
      <w:r w:rsidRPr="00670D64">
        <w:rPr>
          <w:lang w:val="ru-RU"/>
        </w:rPr>
        <w:t>те</w:t>
      </w:r>
      <w:proofErr w:type="gramStart"/>
      <w:r w:rsidRPr="00670D64">
        <w:rPr>
          <w:lang w:val="ru-RU"/>
        </w:rPr>
        <w:t>кст</w:t>
      </w:r>
      <w:r w:rsidRPr="00670D64">
        <w:t xml:space="preserve"> </w:t>
      </w:r>
      <w:r w:rsidRPr="00670D64">
        <w:rPr>
          <w:lang w:val="ru-RU"/>
        </w:rPr>
        <w:t>кл</w:t>
      </w:r>
      <w:proofErr w:type="gramEnd"/>
      <w:r w:rsidRPr="00670D64">
        <w:rPr>
          <w:lang w:val="ru-RU"/>
        </w:rPr>
        <w:t>асса</w:t>
      </w:r>
      <w:r w:rsidRPr="00670D64">
        <w:t xml:space="preserve"> </w:t>
      </w:r>
      <w:r w:rsidR="003D1F24" w:rsidRPr="00670D64">
        <w:t>Result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System;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System.Collections.Generic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System.IO;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System.Text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System.Windows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ToneOfMessagesML.Model</w:t>
      </w:r>
      <w:proofErr w:type="spellEnd"/>
      <w:r w:rsidRPr="00670D64">
        <w:rPr>
          <w:szCs w:val="28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namespace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</w:t>
      </w:r>
      <w:proofErr w:type="spellEnd"/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class Result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string Text { get; set; 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string Tonality { get; set; 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double Accuracy { get; set; 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Result()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Text = "_";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Tonality = "unknown";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Accuracy = 0;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Result(string text, string tonality, double accuracy)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Text = text;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Tonality = tonality;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Accuracy = accuracy;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lastRenderedPageBreak/>
        <w:tab/>
      </w:r>
      <w:r w:rsidRPr="00670D64">
        <w:rPr>
          <w:szCs w:val="28"/>
        </w:rPr>
        <w:tab/>
        <w:t>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static string </w:t>
      </w:r>
      <w:proofErr w:type="spellStart"/>
      <w:r w:rsidRPr="00670D64">
        <w:rPr>
          <w:szCs w:val="28"/>
        </w:rPr>
        <w:t>ShowResult</w:t>
      </w:r>
      <w:proofErr w:type="spellEnd"/>
      <w:r w:rsidRPr="00670D64">
        <w:rPr>
          <w:szCs w:val="28"/>
        </w:rPr>
        <w:t xml:space="preserve">(double 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double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val</w:t>
      </w:r>
      <w:proofErr w:type="spellEnd"/>
      <w:r w:rsidRPr="00670D64">
        <w:rPr>
          <w:szCs w:val="28"/>
        </w:rPr>
        <w:t xml:space="preserve"> = (float)</w:t>
      </w:r>
      <w:proofErr w:type="spellStart"/>
      <w:r w:rsidRPr="00670D64">
        <w:rPr>
          <w:szCs w:val="28"/>
        </w:rPr>
        <w:t>Math.Round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, 2);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return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string.Format</w:t>
      </w:r>
      <w:proofErr w:type="spellEnd"/>
      <w:r w:rsidRPr="00670D64">
        <w:rPr>
          <w:szCs w:val="28"/>
        </w:rPr>
        <w:t xml:space="preserve">("{0:F}", </w:t>
      </w:r>
      <w:proofErr w:type="spellStart"/>
      <w:r w:rsidRPr="00670D64">
        <w:rPr>
          <w:szCs w:val="28"/>
        </w:rPr>
        <w:t>val</w:t>
      </w:r>
      <w:proofErr w:type="spellEnd"/>
      <w:r w:rsidRPr="00670D64">
        <w:rPr>
          <w:szCs w:val="28"/>
        </w:rPr>
        <w:t>);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static double </w:t>
      </w:r>
      <w:proofErr w:type="spellStart"/>
      <w:r w:rsidRPr="00670D64">
        <w:rPr>
          <w:szCs w:val="28"/>
        </w:rPr>
        <w:t>Result_Score</w:t>
      </w:r>
      <w:proofErr w:type="spellEnd"/>
      <w:r w:rsidRPr="00670D64">
        <w:rPr>
          <w:szCs w:val="28"/>
        </w:rPr>
        <w:t>(double score)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return</w:t>
      </w:r>
      <w:proofErr w:type="gramEnd"/>
      <w:r w:rsidRPr="00670D64">
        <w:rPr>
          <w:szCs w:val="28"/>
        </w:rPr>
        <w:t xml:space="preserve"> score * 100;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static </w:t>
      </w:r>
      <w:proofErr w:type="spellStart"/>
      <w:r w:rsidRPr="00670D64">
        <w:rPr>
          <w:szCs w:val="28"/>
        </w:rPr>
        <w:t>async</w:t>
      </w:r>
      <w:proofErr w:type="spellEnd"/>
      <w:r w:rsidRPr="00670D64">
        <w:rPr>
          <w:szCs w:val="28"/>
        </w:rPr>
        <w:t xml:space="preserve"> void Save(Result element)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string</w:t>
      </w:r>
      <w:proofErr w:type="gramEnd"/>
      <w:r w:rsidRPr="00670D64">
        <w:rPr>
          <w:szCs w:val="28"/>
        </w:rPr>
        <w:t xml:space="preserve"> path = "Result.txt";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(</w:t>
      </w:r>
      <w:proofErr w:type="spellStart"/>
      <w:r w:rsidRPr="00670D64">
        <w:rPr>
          <w:szCs w:val="28"/>
        </w:rPr>
        <w:t>StreamWriter</w:t>
      </w:r>
      <w:proofErr w:type="spellEnd"/>
      <w:r w:rsidRPr="00670D64">
        <w:rPr>
          <w:szCs w:val="28"/>
        </w:rPr>
        <w:t xml:space="preserve"> writer = new </w:t>
      </w:r>
      <w:proofErr w:type="spellStart"/>
      <w:r w:rsidRPr="00670D64">
        <w:rPr>
          <w:szCs w:val="28"/>
        </w:rPr>
        <w:t>StreamWriter</w:t>
      </w:r>
      <w:proofErr w:type="spellEnd"/>
      <w:r w:rsidRPr="00670D64">
        <w:rPr>
          <w:szCs w:val="28"/>
        </w:rPr>
        <w:t>(path, true, System.Text.Encoding.UTF8))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await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writer.WriteLineAsync</w:t>
      </w:r>
      <w:proofErr w:type="spellEnd"/>
      <w:r w:rsidRPr="00670D64">
        <w:rPr>
          <w:szCs w:val="28"/>
        </w:rPr>
        <w:t>(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"</w:t>
      </w:r>
      <w:r w:rsidRPr="00670D64">
        <w:rPr>
          <w:szCs w:val="28"/>
          <w:lang w:val="ru-RU"/>
        </w:rPr>
        <w:t>Текст</w:t>
      </w:r>
      <w:proofErr w:type="gramStart"/>
      <w:r w:rsidRPr="00670D64">
        <w:rPr>
          <w:szCs w:val="28"/>
        </w:rPr>
        <w:t>: "</w:t>
      </w:r>
      <w:proofErr w:type="gramEnd"/>
      <w:r w:rsidRPr="00670D64">
        <w:rPr>
          <w:szCs w:val="28"/>
        </w:rPr>
        <w:t xml:space="preserve"> + </w:t>
      </w:r>
      <w:proofErr w:type="spellStart"/>
      <w:r w:rsidRPr="00670D64">
        <w:rPr>
          <w:szCs w:val="28"/>
        </w:rPr>
        <w:t>element.Text</w:t>
      </w:r>
      <w:proofErr w:type="spellEnd"/>
      <w:r w:rsidRPr="00670D64">
        <w:rPr>
          <w:szCs w:val="28"/>
        </w:rPr>
        <w:t xml:space="preserve"> + "; " +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"</w:t>
      </w:r>
      <w:r w:rsidRPr="00670D64">
        <w:rPr>
          <w:szCs w:val="28"/>
          <w:lang w:val="ru-RU"/>
        </w:rPr>
        <w:t>Тональность</w:t>
      </w:r>
      <w:proofErr w:type="gramStart"/>
      <w:r w:rsidRPr="00670D64">
        <w:rPr>
          <w:szCs w:val="28"/>
        </w:rPr>
        <w:t>: "</w:t>
      </w:r>
      <w:proofErr w:type="gramEnd"/>
      <w:r w:rsidRPr="00670D64">
        <w:rPr>
          <w:szCs w:val="28"/>
        </w:rPr>
        <w:t xml:space="preserve"> + </w:t>
      </w:r>
      <w:proofErr w:type="spellStart"/>
      <w:r w:rsidRPr="00670D64">
        <w:rPr>
          <w:szCs w:val="28"/>
        </w:rPr>
        <w:t>element.Tonality</w:t>
      </w:r>
      <w:proofErr w:type="spellEnd"/>
      <w:r w:rsidRPr="00670D64">
        <w:rPr>
          <w:szCs w:val="28"/>
        </w:rPr>
        <w:t xml:space="preserve"> + "; " +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"</w:t>
      </w:r>
      <w:r w:rsidRPr="00670D64">
        <w:rPr>
          <w:szCs w:val="28"/>
          <w:lang w:val="ru-RU"/>
        </w:rPr>
        <w:t>Точность</w:t>
      </w:r>
      <w:proofErr w:type="gramStart"/>
      <w:r w:rsidRPr="00670D64">
        <w:rPr>
          <w:szCs w:val="28"/>
        </w:rPr>
        <w:t>: "</w:t>
      </w:r>
      <w:proofErr w:type="gramEnd"/>
      <w:r w:rsidRPr="00670D64">
        <w:rPr>
          <w:szCs w:val="28"/>
        </w:rPr>
        <w:t xml:space="preserve"> + </w:t>
      </w:r>
      <w:proofErr w:type="spellStart"/>
      <w:r w:rsidRPr="00670D64">
        <w:rPr>
          <w:szCs w:val="28"/>
        </w:rPr>
        <w:t>element.Accuracy</w:t>
      </w:r>
      <w:proofErr w:type="spellEnd"/>
      <w:r w:rsidRPr="00670D64">
        <w:rPr>
          <w:szCs w:val="28"/>
        </w:rPr>
        <w:t xml:space="preserve"> + "; ");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spellStart"/>
      <w:proofErr w:type="gramStart"/>
      <w:r w:rsidRPr="00670D64">
        <w:rPr>
          <w:szCs w:val="28"/>
        </w:rPr>
        <w:t>writer.Close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static string </w:t>
      </w:r>
      <w:proofErr w:type="spellStart"/>
      <w:r w:rsidRPr="00670D64">
        <w:rPr>
          <w:szCs w:val="28"/>
        </w:rPr>
        <w:t>Tonality_Result</w:t>
      </w:r>
      <w:proofErr w:type="spellEnd"/>
      <w:r w:rsidRPr="00670D64">
        <w:rPr>
          <w:szCs w:val="28"/>
        </w:rPr>
        <w:t>(double score0, double score1)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string</w:t>
      </w:r>
      <w:proofErr w:type="gramEnd"/>
      <w:r w:rsidRPr="00670D64">
        <w:rPr>
          <w:szCs w:val="28"/>
        </w:rPr>
        <w:t xml:space="preserve"> result = "";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if</w:t>
      </w:r>
      <w:proofErr w:type="gramEnd"/>
      <w:r w:rsidRPr="00670D64">
        <w:rPr>
          <w:szCs w:val="28"/>
        </w:rPr>
        <w:t xml:space="preserve"> (score0 &gt; 0.501)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result</w:t>
      </w:r>
      <w:proofErr w:type="gramEnd"/>
      <w:r w:rsidRPr="00670D64">
        <w:rPr>
          <w:szCs w:val="28"/>
        </w:rPr>
        <w:t xml:space="preserve"> = "</w:t>
      </w:r>
      <w:r w:rsidRPr="00670D64">
        <w:rPr>
          <w:szCs w:val="28"/>
          <w:lang w:val="ru-RU"/>
        </w:rPr>
        <w:t>Негативно</w:t>
      </w:r>
      <w:r w:rsidRPr="00670D64">
        <w:rPr>
          <w:szCs w:val="28"/>
        </w:rPr>
        <w:t>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else</w:t>
      </w:r>
      <w:proofErr w:type="gramEnd"/>
      <w:r w:rsidRPr="00670D64">
        <w:rPr>
          <w:szCs w:val="28"/>
        </w:rPr>
        <w:t xml:space="preserve"> if (score1 &gt; 0.501)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result</w:t>
      </w:r>
      <w:proofErr w:type="gramEnd"/>
      <w:r w:rsidRPr="00670D64">
        <w:rPr>
          <w:szCs w:val="28"/>
        </w:rPr>
        <w:t xml:space="preserve"> = "</w:t>
      </w:r>
      <w:r w:rsidRPr="00670D64">
        <w:rPr>
          <w:szCs w:val="28"/>
          <w:lang w:val="ru-RU"/>
        </w:rPr>
        <w:t>Позитивно</w:t>
      </w:r>
      <w:r w:rsidRPr="00670D64">
        <w:rPr>
          <w:szCs w:val="28"/>
        </w:rPr>
        <w:t>";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return</w:t>
      </w:r>
      <w:proofErr w:type="gramEnd"/>
      <w:r w:rsidRPr="00670D64">
        <w:rPr>
          <w:szCs w:val="28"/>
        </w:rPr>
        <w:t xml:space="preserve"> result;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static string </w:t>
      </w:r>
      <w:proofErr w:type="spellStart"/>
      <w:r w:rsidRPr="00670D64">
        <w:rPr>
          <w:szCs w:val="28"/>
        </w:rPr>
        <w:t>Result_Analysis</w:t>
      </w:r>
      <w:proofErr w:type="spellEnd"/>
      <w:r w:rsidRPr="00670D64">
        <w:rPr>
          <w:szCs w:val="28"/>
        </w:rPr>
        <w:t>(string text)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double[</w:t>
      </w:r>
      <w:proofErr w:type="gramEnd"/>
      <w:r w:rsidRPr="00670D64">
        <w:rPr>
          <w:szCs w:val="28"/>
        </w:rPr>
        <w:t xml:space="preserve">] 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 xml:space="preserve"> = new double[2];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input = new </w:t>
      </w:r>
      <w:proofErr w:type="spellStart"/>
      <w:r w:rsidRPr="00670D64">
        <w:rPr>
          <w:szCs w:val="28"/>
        </w:rPr>
        <w:t>ModelInput</w:t>
      </w:r>
      <w:proofErr w:type="spellEnd"/>
      <w:r w:rsidRPr="00670D64">
        <w:rPr>
          <w:szCs w:val="28"/>
        </w:rPr>
        <w:t xml:space="preserve"> { Col3 = text };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result = </w:t>
      </w:r>
      <w:proofErr w:type="spellStart"/>
      <w:r w:rsidRPr="00670D64">
        <w:rPr>
          <w:szCs w:val="28"/>
        </w:rPr>
        <w:t>ConsumeModel.Predict</w:t>
      </w:r>
      <w:proofErr w:type="spellEnd"/>
      <w:r w:rsidRPr="00670D64">
        <w:rPr>
          <w:szCs w:val="28"/>
        </w:rPr>
        <w:t>(input);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spellStart"/>
      <w:proofErr w:type="gram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</w:t>
      </w:r>
      <w:proofErr w:type="gramEnd"/>
      <w:r w:rsidRPr="00670D64">
        <w:rPr>
          <w:szCs w:val="28"/>
        </w:rPr>
        <w:t xml:space="preserve">0] = </w:t>
      </w:r>
      <w:proofErr w:type="spellStart"/>
      <w:r w:rsidRPr="00670D64">
        <w:rPr>
          <w:szCs w:val="28"/>
        </w:rPr>
        <w:t>result.Score</w:t>
      </w:r>
      <w:proofErr w:type="spellEnd"/>
      <w:r w:rsidRPr="00670D64">
        <w:rPr>
          <w:szCs w:val="28"/>
        </w:rPr>
        <w:t>[0];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spellStart"/>
      <w:proofErr w:type="gram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</w:t>
      </w:r>
      <w:proofErr w:type="gramEnd"/>
      <w:r w:rsidRPr="00670D64">
        <w:rPr>
          <w:szCs w:val="28"/>
        </w:rPr>
        <w:t xml:space="preserve">1] = </w:t>
      </w:r>
      <w:proofErr w:type="spellStart"/>
      <w:r w:rsidRPr="00670D64">
        <w:rPr>
          <w:szCs w:val="28"/>
        </w:rPr>
        <w:t>result.Score</w:t>
      </w:r>
      <w:proofErr w:type="spellEnd"/>
      <w:r w:rsidRPr="00670D64">
        <w:rPr>
          <w:szCs w:val="28"/>
        </w:rPr>
        <w:t>[1];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return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Tonality_Result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 xml:space="preserve">[0], </w:t>
      </w:r>
      <w:proofErr w:type="spellStart"/>
      <w:r w:rsidRPr="00670D64">
        <w:rPr>
          <w:szCs w:val="28"/>
        </w:rPr>
        <w:t>mas</w:t>
      </w:r>
      <w:proofErr w:type="spellEnd"/>
      <w:r w:rsidRPr="00670D64">
        <w:rPr>
          <w:szCs w:val="28"/>
        </w:rPr>
        <w:t>[1]);</w:t>
      </w:r>
    </w:p>
    <w:p w:rsidR="003D1F2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}</w:t>
      </w: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static string </w:t>
      </w:r>
      <w:proofErr w:type="spellStart"/>
      <w:r w:rsidRPr="00670D64">
        <w:rPr>
          <w:szCs w:val="28"/>
        </w:rPr>
        <w:t>Clear_Text</w:t>
      </w:r>
      <w:proofErr w:type="spellEnd"/>
      <w:r w:rsidRPr="00670D64">
        <w:rPr>
          <w:szCs w:val="28"/>
        </w:rPr>
        <w:t>(string text)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  <w:t>{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text</w:t>
      </w:r>
      <w:proofErr w:type="gram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text.Replace</w:t>
      </w:r>
      <w:proofErr w:type="spellEnd"/>
      <w:r w:rsidRPr="00670D64">
        <w:rPr>
          <w:szCs w:val="28"/>
        </w:rPr>
        <w:t>(",", "");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text</w:t>
      </w:r>
      <w:proofErr w:type="gram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text.Replace</w:t>
      </w:r>
      <w:proofErr w:type="spellEnd"/>
      <w:r w:rsidRPr="00670D64">
        <w:rPr>
          <w:szCs w:val="28"/>
        </w:rPr>
        <w:t>(".", "");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text</w:t>
      </w:r>
      <w:proofErr w:type="gram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text.Replace</w:t>
      </w:r>
      <w:proofErr w:type="spellEnd"/>
      <w:r w:rsidRPr="00670D64">
        <w:rPr>
          <w:szCs w:val="28"/>
        </w:rPr>
        <w:t>(":", "");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text</w:t>
      </w:r>
      <w:proofErr w:type="gram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text.Replace</w:t>
      </w:r>
      <w:proofErr w:type="spellEnd"/>
      <w:r w:rsidRPr="00670D64">
        <w:rPr>
          <w:szCs w:val="28"/>
        </w:rPr>
        <w:t>(";", "");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text</w:t>
      </w:r>
      <w:proofErr w:type="gram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text.Replace</w:t>
      </w:r>
      <w:proofErr w:type="spellEnd"/>
      <w:r w:rsidRPr="00670D64">
        <w:rPr>
          <w:szCs w:val="28"/>
        </w:rPr>
        <w:t>("!", "");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gramStart"/>
      <w:r w:rsidRPr="00670D64">
        <w:rPr>
          <w:szCs w:val="28"/>
        </w:rPr>
        <w:t>text</w:t>
      </w:r>
      <w:proofErr w:type="gram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text.Replace</w:t>
      </w:r>
      <w:proofErr w:type="spellEnd"/>
      <w:r w:rsidRPr="00670D64">
        <w:rPr>
          <w:szCs w:val="28"/>
        </w:rPr>
        <w:t>("?", "");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ab/>
      </w:r>
      <w:r w:rsidRPr="00670D64">
        <w:rPr>
          <w:szCs w:val="28"/>
        </w:rPr>
        <w:tab/>
      </w:r>
      <w:r w:rsidRPr="00670D64">
        <w:rPr>
          <w:szCs w:val="28"/>
        </w:rPr>
        <w:tab/>
      </w:r>
      <w:proofErr w:type="spellStart"/>
      <w:r w:rsidRPr="00670D64">
        <w:rPr>
          <w:szCs w:val="28"/>
          <w:lang w:val="ru-RU"/>
        </w:rPr>
        <w:t>return</w:t>
      </w:r>
      <w:proofErr w:type="spellEnd"/>
      <w:r w:rsidRPr="00670D64">
        <w:rPr>
          <w:szCs w:val="28"/>
          <w:lang w:val="ru-RU"/>
        </w:rPr>
        <w:t xml:space="preserve"> </w:t>
      </w:r>
      <w:proofErr w:type="spellStart"/>
      <w:r w:rsidRPr="00670D64">
        <w:rPr>
          <w:szCs w:val="28"/>
          <w:lang w:val="ru-RU"/>
        </w:rPr>
        <w:t>text</w:t>
      </w:r>
      <w:proofErr w:type="spellEnd"/>
      <w:r w:rsidRPr="00670D64">
        <w:rPr>
          <w:szCs w:val="28"/>
          <w:lang w:val="ru-RU"/>
        </w:rPr>
        <w:t>;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ab/>
      </w:r>
      <w:r w:rsidRPr="00670D64">
        <w:rPr>
          <w:szCs w:val="28"/>
          <w:lang w:val="ru-RU"/>
        </w:rPr>
        <w:tab/>
        <w:t>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ab/>
        <w:t>}</w:t>
      </w:r>
    </w:p>
    <w:p w:rsidR="003D1F24" w:rsidRPr="00670D64" w:rsidRDefault="003D1F2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>}</w:t>
      </w:r>
    </w:p>
    <w:p w:rsidR="003D1F24" w:rsidRPr="00670D64" w:rsidRDefault="003D1F24" w:rsidP="003D1F24">
      <w:pPr>
        <w:tabs>
          <w:tab w:val="left" w:pos="709"/>
          <w:tab w:val="left" w:pos="2016"/>
        </w:tabs>
        <w:suppressAutoHyphens/>
        <w:ind w:firstLine="0"/>
        <w:jc w:val="center"/>
        <w:outlineLvl w:val="4"/>
        <w:rPr>
          <w:rFonts w:eastAsia="Times New Roman"/>
          <w:b/>
          <w:iCs/>
          <w:szCs w:val="28"/>
          <w:lang w:eastAsia="ar-SA"/>
        </w:rPr>
      </w:pPr>
    </w:p>
    <w:p w:rsidR="003D1F24" w:rsidRPr="00670D64" w:rsidRDefault="003D1F24" w:rsidP="003D1F24">
      <w:pPr>
        <w:pStyle w:val="af5"/>
        <w:ind w:left="0" w:firstLine="709"/>
        <w:jc w:val="both"/>
        <w:rPr>
          <w:lang w:val="ru-RU"/>
        </w:rPr>
      </w:pPr>
      <w:r w:rsidRPr="00670D64">
        <w:rPr>
          <w:lang w:val="ru-RU"/>
        </w:rPr>
        <w:t xml:space="preserve">Модульные тесты проекта </w:t>
      </w:r>
      <w:r w:rsidR="00575A07" w:rsidRPr="00670D64">
        <w:t>Tests</w:t>
      </w:r>
      <w:r w:rsidRPr="00670D64">
        <w:rPr>
          <w:lang w:val="ru-RU"/>
        </w:rPr>
        <w:t>: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proofErr w:type="spellStart"/>
      <w:r w:rsidRPr="00670D64">
        <w:rPr>
          <w:szCs w:val="28"/>
          <w:lang w:val="ru-RU"/>
        </w:rPr>
        <w:t>using</w:t>
      </w:r>
      <w:proofErr w:type="spellEnd"/>
      <w:r w:rsidRPr="00670D64">
        <w:rPr>
          <w:szCs w:val="28"/>
          <w:lang w:val="ru-RU"/>
        </w:rPr>
        <w:t xml:space="preserve"> </w:t>
      </w:r>
      <w:proofErr w:type="spellStart"/>
      <w:r w:rsidRPr="00670D64">
        <w:rPr>
          <w:szCs w:val="28"/>
          <w:lang w:val="ru-RU"/>
        </w:rPr>
        <w:t>Microsoft.VisualStudio.TestTools.UnitTesting</w:t>
      </w:r>
      <w:proofErr w:type="spellEnd"/>
      <w:r w:rsidRPr="00670D64">
        <w:rPr>
          <w:szCs w:val="28"/>
          <w:lang w:val="ru-RU"/>
        </w:rPr>
        <w:t>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</w:t>
      </w:r>
      <w:proofErr w:type="spellEnd"/>
      <w:r w:rsidRPr="00670D64">
        <w:rPr>
          <w:szCs w:val="28"/>
        </w:rPr>
        <w:t>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System.Linq</w:t>
      </w:r>
      <w:proofErr w:type="spellEnd"/>
      <w:r w:rsidRPr="00670D64">
        <w:rPr>
          <w:szCs w:val="28"/>
        </w:rPr>
        <w:t>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System.Data</w:t>
      </w:r>
      <w:proofErr w:type="spellEnd"/>
      <w:r w:rsidRPr="00670D64">
        <w:rPr>
          <w:szCs w:val="28"/>
        </w:rPr>
        <w:t>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namespace</w:t>
      </w:r>
      <w:proofErr w:type="gramEnd"/>
      <w:r w:rsidRPr="00670D64">
        <w:rPr>
          <w:szCs w:val="28"/>
        </w:rPr>
        <w:t xml:space="preserve"> Tests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>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[</w:t>
      </w:r>
      <w:proofErr w:type="spellStart"/>
      <w:r w:rsidRPr="00670D64">
        <w:rPr>
          <w:szCs w:val="28"/>
        </w:rPr>
        <w:t>TestClass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class UnitTest1</w:t>
      </w:r>
    </w:p>
    <w:p w:rsidR="00575A07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{</w:t>
      </w:r>
    </w:p>
    <w:p w:rsidR="00670D64" w:rsidRPr="00670D64" w:rsidRDefault="00670D64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r w:rsidRPr="00670D64">
        <w:rPr>
          <w:szCs w:val="28"/>
        </w:rPr>
        <w:t>TestMethod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TestShowResult</w:t>
      </w:r>
      <w:proofErr w:type="spellEnd"/>
      <w:r w:rsidRPr="00670D64">
        <w:rPr>
          <w:szCs w:val="28"/>
        </w:rPr>
        <w:t>()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a = </w:t>
      </w:r>
      <w:proofErr w:type="spellStart"/>
      <w:r w:rsidRPr="00670D64">
        <w:rPr>
          <w:szCs w:val="28"/>
        </w:rPr>
        <w:t>Result.ShowResult</w:t>
      </w:r>
      <w:proofErr w:type="spellEnd"/>
      <w:r w:rsidRPr="00670D64">
        <w:rPr>
          <w:szCs w:val="28"/>
        </w:rPr>
        <w:t>(2);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Assert.AreEqual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a, "2,00");</w:t>
      </w:r>
    </w:p>
    <w:p w:rsidR="00575A07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r w:rsidRPr="00670D64">
        <w:rPr>
          <w:szCs w:val="28"/>
        </w:rPr>
        <w:t>TestMethod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TestResult_Score</w:t>
      </w:r>
      <w:proofErr w:type="spellEnd"/>
      <w:r w:rsidRPr="00670D64">
        <w:rPr>
          <w:szCs w:val="28"/>
        </w:rPr>
        <w:t>()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lastRenderedPageBreak/>
        <w:t xml:space="preserve">        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a = </w:t>
      </w:r>
      <w:proofErr w:type="spellStart"/>
      <w:r w:rsidRPr="00670D64">
        <w:rPr>
          <w:szCs w:val="28"/>
        </w:rPr>
        <w:t>Result.Result_Score</w:t>
      </w:r>
      <w:proofErr w:type="spellEnd"/>
      <w:r w:rsidRPr="00670D64">
        <w:rPr>
          <w:szCs w:val="28"/>
        </w:rPr>
        <w:t>(0.05);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Assert.AreEqual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a, 5);</w:t>
      </w:r>
    </w:p>
    <w:p w:rsidR="00575A07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r w:rsidRPr="00670D64">
        <w:rPr>
          <w:szCs w:val="28"/>
        </w:rPr>
        <w:t>TestMethod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TestTonalityNeg</w:t>
      </w:r>
      <w:proofErr w:type="spellEnd"/>
      <w:r w:rsidRPr="00670D64">
        <w:rPr>
          <w:szCs w:val="28"/>
        </w:rPr>
        <w:t>()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gramStart"/>
      <w:r w:rsidRPr="00670D64">
        <w:rPr>
          <w:szCs w:val="28"/>
        </w:rPr>
        <w:t>double</w:t>
      </w:r>
      <w:proofErr w:type="gramEnd"/>
      <w:r w:rsidRPr="00670D64">
        <w:rPr>
          <w:szCs w:val="28"/>
        </w:rPr>
        <w:t xml:space="preserve"> score1 = 0.8, score2 = 0.2;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a = </w:t>
      </w:r>
      <w:proofErr w:type="spellStart"/>
      <w:r w:rsidRPr="00670D64">
        <w:rPr>
          <w:szCs w:val="28"/>
        </w:rPr>
        <w:t>Result.Tonality_Result</w:t>
      </w:r>
      <w:proofErr w:type="spellEnd"/>
      <w:r w:rsidRPr="00670D64">
        <w:rPr>
          <w:szCs w:val="28"/>
        </w:rPr>
        <w:t>(score1,score2);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Assert.AreEqual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a, "</w:t>
      </w:r>
      <w:r w:rsidRPr="00670D64">
        <w:rPr>
          <w:szCs w:val="28"/>
          <w:lang w:val="ru-RU"/>
        </w:rPr>
        <w:t>Негативно</w:t>
      </w:r>
      <w:r w:rsidRPr="00670D64">
        <w:rPr>
          <w:szCs w:val="28"/>
        </w:rPr>
        <w:t>");</w:t>
      </w:r>
    </w:p>
    <w:p w:rsidR="00575A07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r w:rsidRPr="00670D64">
        <w:rPr>
          <w:szCs w:val="28"/>
        </w:rPr>
        <w:t>TestMethod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TestTonalityPos</w:t>
      </w:r>
      <w:proofErr w:type="spellEnd"/>
      <w:r w:rsidRPr="00670D64">
        <w:rPr>
          <w:szCs w:val="28"/>
        </w:rPr>
        <w:t>()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gramStart"/>
      <w:r w:rsidRPr="00670D64">
        <w:rPr>
          <w:szCs w:val="28"/>
        </w:rPr>
        <w:t>double</w:t>
      </w:r>
      <w:proofErr w:type="gramEnd"/>
      <w:r w:rsidRPr="00670D64">
        <w:rPr>
          <w:szCs w:val="28"/>
        </w:rPr>
        <w:t xml:space="preserve"> score1 = 0.2, score2 = 0.8;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a = </w:t>
      </w:r>
      <w:proofErr w:type="spellStart"/>
      <w:r w:rsidRPr="00670D64">
        <w:rPr>
          <w:szCs w:val="28"/>
        </w:rPr>
        <w:t>Result.Tonality_Result</w:t>
      </w:r>
      <w:proofErr w:type="spellEnd"/>
      <w:r w:rsidRPr="00670D64">
        <w:rPr>
          <w:szCs w:val="28"/>
        </w:rPr>
        <w:t>(score1, score2);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Assert.AreEqual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a, "</w:t>
      </w:r>
      <w:r w:rsidRPr="00670D64">
        <w:rPr>
          <w:szCs w:val="28"/>
          <w:lang w:val="ru-RU"/>
        </w:rPr>
        <w:t>Позитивно</w:t>
      </w:r>
      <w:r w:rsidRPr="00670D64">
        <w:rPr>
          <w:szCs w:val="28"/>
        </w:rPr>
        <w:t>");</w:t>
      </w:r>
    </w:p>
    <w:p w:rsidR="00575A07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r w:rsidRPr="00670D64">
        <w:rPr>
          <w:szCs w:val="28"/>
        </w:rPr>
        <w:t>TestMethod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TestResult_AnalysisNeg</w:t>
      </w:r>
      <w:proofErr w:type="spellEnd"/>
      <w:r w:rsidRPr="00670D64">
        <w:rPr>
          <w:szCs w:val="28"/>
        </w:rPr>
        <w:t>()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a = </w:t>
      </w:r>
      <w:proofErr w:type="spellStart"/>
      <w:r w:rsidRPr="00670D64">
        <w:rPr>
          <w:szCs w:val="28"/>
        </w:rPr>
        <w:t>Result.Result_Analysis</w:t>
      </w:r>
      <w:proofErr w:type="spellEnd"/>
      <w:r w:rsidRPr="00670D64">
        <w:rPr>
          <w:szCs w:val="28"/>
        </w:rPr>
        <w:t>("</w:t>
      </w:r>
      <w:r w:rsidRPr="00670D64">
        <w:rPr>
          <w:szCs w:val="28"/>
          <w:lang w:val="ru-RU"/>
        </w:rPr>
        <w:t>Смерть</w:t>
      </w:r>
      <w:r w:rsidRPr="00670D64">
        <w:rPr>
          <w:szCs w:val="28"/>
        </w:rPr>
        <w:t xml:space="preserve">, </w:t>
      </w:r>
      <w:r w:rsidRPr="00670D64">
        <w:rPr>
          <w:szCs w:val="28"/>
          <w:lang w:val="ru-RU"/>
        </w:rPr>
        <w:t>гнев</w:t>
      </w:r>
      <w:r w:rsidRPr="00670D64">
        <w:rPr>
          <w:szCs w:val="28"/>
        </w:rPr>
        <w:t xml:space="preserve">, </w:t>
      </w:r>
      <w:r w:rsidRPr="00670D64">
        <w:rPr>
          <w:szCs w:val="28"/>
          <w:lang w:val="ru-RU"/>
        </w:rPr>
        <w:t>тоска</w:t>
      </w:r>
      <w:r w:rsidRPr="00670D64">
        <w:rPr>
          <w:szCs w:val="28"/>
        </w:rPr>
        <w:t xml:space="preserve">, </w:t>
      </w:r>
      <w:r w:rsidRPr="00670D64">
        <w:rPr>
          <w:szCs w:val="28"/>
          <w:lang w:val="ru-RU"/>
        </w:rPr>
        <w:t>отчаяние</w:t>
      </w:r>
      <w:r w:rsidRPr="00670D64">
        <w:rPr>
          <w:szCs w:val="28"/>
        </w:rPr>
        <w:t>");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Assert.AreEqual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a, "</w:t>
      </w:r>
      <w:r w:rsidRPr="00670D64">
        <w:rPr>
          <w:szCs w:val="28"/>
          <w:lang w:val="ru-RU"/>
        </w:rPr>
        <w:t>Негативно</w:t>
      </w:r>
      <w:r w:rsidRPr="00670D64">
        <w:rPr>
          <w:szCs w:val="28"/>
        </w:rPr>
        <w:t>");</w:t>
      </w:r>
    </w:p>
    <w:p w:rsidR="00575A07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r w:rsidRPr="00670D64">
        <w:rPr>
          <w:szCs w:val="28"/>
        </w:rPr>
        <w:t>TestMethod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TestResult_AnalysisPos</w:t>
      </w:r>
      <w:proofErr w:type="spellEnd"/>
      <w:r w:rsidRPr="00670D64">
        <w:rPr>
          <w:szCs w:val="28"/>
        </w:rPr>
        <w:t>()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a = </w:t>
      </w:r>
      <w:proofErr w:type="spellStart"/>
      <w:r w:rsidRPr="00670D64">
        <w:rPr>
          <w:szCs w:val="28"/>
        </w:rPr>
        <w:t>Result.Result_Analysis</w:t>
      </w:r>
      <w:proofErr w:type="spellEnd"/>
      <w:r w:rsidRPr="00670D64">
        <w:rPr>
          <w:szCs w:val="28"/>
        </w:rPr>
        <w:t>("</w:t>
      </w:r>
      <w:r w:rsidRPr="00670D64">
        <w:rPr>
          <w:szCs w:val="28"/>
          <w:lang w:val="ru-RU"/>
        </w:rPr>
        <w:t>Радость</w:t>
      </w:r>
      <w:r w:rsidRPr="00670D64">
        <w:rPr>
          <w:szCs w:val="28"/>
        </w:rPr>
        <w:t xml:space="preserve">, </w:t>
      </w:r>
      <w:r w:rsidRPr="00670D64">
        <w:rPr>
          <w:szCs w:val="28"/>
          <w:lang w:val="ru-RU"/>
        </w:rPr>
        <w:t>счастье</w:t>
      </w:r>
      <w:r w:rsidRPr="00670D64">
        <w:rPr>
          <w:szCs w:val="28"/>
        </w:rPr>
        <w:t xml:space="preserve">, </w:t>
      </w:r>
      <w:r w:rsidRPr="00670D64">
        <w:rPr>
          <w:szCs w:val="28"/>
          <w:lang w:val="ru-RU"/>
        </w:rPr>
        <w:t>удача</w:t>
      </w:r>
      <w:r w:rsidRPr="00670D64">
        <w:rPr>
          <w:szCs w:val="28"/>
        </w:rPr>
        <w:t xml:space="preserve">, </w:t>
      </w:r>
      <w:r w:rsidRPr="00670D64">
        <w:rPr>
          <w:szCs w:val="28"/>
          <w:lang w:val="ru-RU"/>
        </w:rPr>
        <w:t>веселье</w:t>
      </w:r>
      <w:r w:rsidRPr="00670D64">
        <w:rPr>
          <w:szCs w:val="28"/>
        </w:rPr>
        <w:t>");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Assert.AreEqual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a, "</w:t>
      </w:r>
      <w:r w:rsidRPr="00670D64">
        <w:rPr>
          <w:szCs w:val="28"/>
          <w:lang w:val="ru-RU"/>
        </w:rPr>
        <w:t>Позитивно</w:t>
      </w:r>
      <w:r w:rsidRPr="00670D64">
        <w:rPr>
          <w:szCs w:val="28"/>
        </w:rPr>
        <w:t>");</w:t>
      </w:r>
    </w:p>
    <w:p w:rsidR="00575A07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}</w:t>
      </w:r>
    </w:p>
    <w:p w:rsidR="00670D64" w:rsidRPr="00670D64" w:rsidRDefault="00670D64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r w:rsidRPr="00670D64">
        <w:rPr>
          <w:szCs w:val="28"/>
        </w:rPr>
        <w:t>TestMethod</w:t>
      </w:r>
      <w:proofErr w:type="spellEnd"/>
      <w:r w:rsidRPr="00670D64">
        <w:rPr>
          <w:szCs w:val="28"/>
        </w:rPr>
        <w:t>]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void </w:t>
      </w:r>
      <w:proofErr w:type="spellStart"/>
      <w:r w:rsidRPr="00670D64">
        <w:rPr>
          <w:szCs w:val="28"/>
        </w:rPr>
        <w:t>TestClear_Text</w:t>
      </w:r>
      <w:proofErr w:type="spellEnd"/>
      <w:r w:rsidRPr="00670D64">
        <w:rPr>
          <w:szCs w:val="28"/>
        </w:rPr>
        <w:t>()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a = </w:t>
      </w:r>
      <w:proofErr w:type="spellStart"/>
      <w:r w:rsidRPr="00670D64">
        <w:rPr>
          <w:szCs w:val="28"/>
        </w:rPr>
        <w:t>Result.Clear_Text</w:t>
      </w:r>
      <w:proofErr w:type="spellEnd"/>
      <w:r w:rsidRPr="00670D64">
        <w:rPr>
          <w:szCs w:val="28"/>
        </w:rPr>
        <w:t>("</w:t>
      </w:r>
      <w:r w:rsidRPr="00670D64">
        <w:rPr>
          <w:szCs w:val="28"/>
          <w:lang w:val="ru-RU"/>
        </w:rPr>
        <w:t>Да</w:t>
      </w:r>
      <w:r w:rsidRPr="00670D64">
        <w:rPr>
          <w:szCs w:val="28"/>
        </w:rPr>
        <w:t xml:space="preserve">, </w:t>
      </w:r>
      <w:r w:rsidRPr="00670D64">
        <w:rPr>
          <w:szCs w:val="28"/>
          <w:lang w:val="ru-RU"/>
        </w:rPr>
        <w:t>Пожалуй</w:t>
      </w:r>
      <w:r w:rsidRPr="00670D64">
        <w:rPr>
          <w:szCs w:val="28"/>
        </w:rPr>
        <w:t xml:space="preserve">. </w:t>
      </w:r>
      <w:r w:rsidRPr="00670D64">
        <w:rPr>
          <w:szCs w:val="28"/>
          <w:lang w:val="ru-RU"/>
        </w:rPr>
        <w:t>Здорово! Все; Они: Кто?");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 xml:space="preserve">            </w:t>
      </w:r>
      <w:proofErr w:type="spellStart"/>
      <w:r w:rsidRPr="00670D64">
        <w:rPr>
          <w:szCs w:val="28"/>
          <w:lang w:val="ru-RU"/>
        </w:rPr>
        <w:t>Assert.AreEqual</w:t>
      </w:r>
      <w:proofErr w:type="spellEnd"/>
      <w:r w:rsidRPr="00670D64">
        <w:rPr>
          <w:szCs w:val="28"/>
          <w:lang w:val="ru-RU"/>
        </w:rPr>
        <w:t>(</w:t>
      </w:r>
      <w:proofErr w:type="spellStart"/>
      <w:r w:rsidRPr="00670D64">
        <w:rPr>
          <w:szCs w:val="28"/>
          <w:lang w:val="ru-RU"/>
        </w:rPr>
        <w:t>a</w:t>
      </w:r>
      <w:proofErr w:type="spellEnd"/>
      <w:r w:rsidRPr="00670D64">
        <w:rPr>
          <w:szCs w:val="28"/>
          <w:lang w:val="ru-RU"/>
        </w:rPr>
        <w:t>, "Да</w:t>
      </w:r>
      <w:proofErr w:type="gramStart"/>
      <w:r w:rsidRPr="00670D64">
        <w:rPr>
          <w:szCs w:val="28"/>
          <w:lang w:val="ru-RU"/>
        </w:rPr>
        <w:t xml:space="preserve"> П</w:t>
      </w:r>
      <w:proofErr w:type="gramEnd"/>
      <w:r w:rsidRPr="00670D64">
        <w:rPr>
          <w:szCs w:val="28"/>
          <w:lang w:val="ru-RU"/>
        </w:rPr>
        <w:t>ожалуй Здорово Все Они Кто");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 xml:space="preserve">        }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 xml:space="preserve">    }</w:t>
      </w:r>
    </w:p>
    <w:p w:rsidR="00575A07" w:rsidRPr="00670D64" w:rsidRDefault="00575A07" w:rsidP="00575A07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>}</w:t>
      </w:r>
    </w:p>
    <w:p w:rsidR="00C837D0" w:rsidRDefault="00C837D0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670D64" w:rsidRPr="00670D64" w:rsidRDefault="00670D64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3247D8" w:rsidRPr="00670D64" w:rsidRDefault="003247D8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lastRenderedPageBreak/>
        <w:tab/>
      </w:r>
      <w:r w:rsidRPr="00670D64">
        <w:rPr>
          <w:szCs w:val="28"/>
          <w:lang w:val="ru-RU"/>
        </w:rPr>
        <w:t>Приведен те</w:t>
      </w:r>
      <w:proofErr w:type="gramStart"/>
      <w:r w:rsidRPr="00670D64">
        <w:rPr>
          <w:szCs w:val="28"/>
          <w:lang w:val="ru-RU"/>
        </w:rPr>
        <w:t>кст пр</w:t>
      </w:r>
      <w:proofErr w:type="gramEnd"/>
      <w:r w:rsidRPr="00670D64">
        <w:rPr>
          <w:szCs w:val="28"/>
          <w:lang w:val="ru-RU"/>
        </w:rPr>
        <w:t xml:space="preserve">оекта </w:t>
      </w:r>
      <w:proofErr w:type="spellStart"/>
      <w:r w:rsidRPr="00670D64">
        <w:rPr>
          <w:szCs w:val="28"/>
          <w:lang w:val="ru-RU"/>
        </w:rPr>
        <w:t>Program.cs</w:t>
      </w:r>
      <w:proofErr w:type="spellEnd"/>
    </w:p>
    <w:p w:rsidR="000D4265" w:rsidRPr="00670D64" w:rsidRDefault="000D4265" w:rsidP="003D1F24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System;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ToneOfMessagesML.Model</w:t>
      </w:r>
      <w:proofErr w:type="spellEnd"/>
      <w:r w:rsidRPr="00670D64">
        <w:rPr>
          <w:szCs w:val="28"/>
        </w:rPr>
        <w:t>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namespace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ToneOfMessagesML.ConsoleApp</w:t>
      </w:r>
      <w:proofErr w:type="spell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>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</w:t>
      </w:r>
      <w:proofErr w:type="gramStart"/>
      <w:r w:rsidRPr="00670D64">
        <w:rPr>
          <w:szCs w:val="28"/>
        </w:rPr>
        <w:t>class</w:t>
      </w:r>
      <w:proofErr w:type="gramEnd"/>
      <w:r w:rsidRPr="00670D64">
        <w:rPr>
          <w:szCs w:val="28"/>
        </w:rPr>
        <w:t xml:space="preserve"> Program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static</w:t>
      </w:r>
      <w:proofErr w:type="gramEnd"/>
      <w:r w:rsidRPr="00670D64">
        <w:rPr>
          <w:szCs w:val="28"/>
        </w:rPr>
        <w:t xml:space="preserve"> void Main(string[] </w:t>
      </w:r>
      <w:proofErr w:type="spellStart"/>
      <w:r w:rsidRPr="00670D64">
        <w:rPr>
          <w:szCs w:val="28"/>
        </w:rPr>
        <w:t>args</w:t>
      </w:r>
      <w:proofErr w:type="spellEnd"/>
      <w:r w:rsidRPr="00670D64">
        <w:rPr>
          <w:szCs w:val="28"/>
        </w:rPr>
        <w:t>)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// </w:t>
      </w:r>
      <w:proofErr w:type="gramStart"/>
      <w:r w:rsidRPr="00670D64">
        <w:rPr>
          <w:szCs w:val="28"/>
        </w:rPr>
        <w:t>Create</w:t>
      </w:r>
      <w:proofErr w:type="gramEnd"/>
      <w:r w:rsidRPr="00670D64">
        <w:rPr>
          <w:szCs w:val="28"/>
        </w:rPr>
        <w:t xml:space="preserve"> single instance of sample data from first line of dataset for model input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</w:rPr>
        <w:t>ModelInput</w:t>
      </w:r>
      <w:proofErr w:type="spell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sampleData</w:t>
      </w:r>
      <w:proofErr w:type="spellEnd"/>
      <w:r w:rsidRPr="00670D64">
        <w:rPr>
          <w:szCs w:val="28"/>
        </w:rPr>
        <w:t xml:space="preserve"> = new </w:t>
      </w:r>
      <w:proofErr w:type="spellStart"/>
      <w:proofErr w:type="gramStart"/>
      <w:r w:rsidRPr="00670D64">
        <w:rPr>
          <w:szCs w:val="28"/>
        </w:rPr>
        <w:t>ModelInput</w:t>
      </w:r>
      <w:proofErr w:type="spellEnd"/>
      <w:r w:rsidRPr="00670D64">
        <w:rPr>
          <w:szCs w:val="28"/>
        </w:rPr>
        <w:t>()</w:t>
      </w:r>
      <w:proofErr w:type="gram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    Col3 = @"</w:t>
      </w:r>
      <w:r w:rsidRPr="00670D64">
        <w:rPr>
          <w:szCs w:val="28"/>
          <w:lang w:val="ru-RU"/>
        </w:rPr>
        <w:t>А</w:t>
      </w:r>
      <w:r w:rsidRPr="00670D64">
        <w:rPr>
          <w:szCs w:val="28"/>
        </w:rPr>
        <w:t xml:space="preserve"> </w:t>
      </w:r>
      <w:r w:rsidRPr="00670D64">
        <w:rPr>
          <w:szCs w:val="28"/>
          <w:lang w:val="ru-RU"/>
        </w:rPr>
        <w:t>теперь</w:t>
      </w:r>
      <w:r w:rsidRPr="00670D64">
        <w:rPr>
          <w:szCs w:val="28"/>
        </w:rPr>
        <w:t xml:space="preserve"> </w:t>
      </w:r>
      <w:r w:rsidRPr="00670D64">
        <w:rPr>
          <w:szCs w:val="28"/>
          <w:lang w:val="ru-RU"/>
        </w:rPr>
        <w:t>еду</w:t>
      </w:r>
      <w:r w:rsidRPr="00670D64">
        <w:rPr>
          <w:szCs w:val="28"/>
        </w:rPr>
        <w:t xml:space="preserve"> </w:t>
      </w:r>
      <w:r w:rsidRPr="00670D64">
        <w:rPr>
          <w:szCs w:val="28"/>
          <w:lang w:val="ru-RU"/>
        </w:rPr>
        <w:t>домой</w:t>
      </w:r>
      <w:r w:rsidRPr="00670D64">
        <w:rPr>
          <w:szCs w:val="28"/>
        </w:rPr>
        <w:tab/>
        <w:t xml:space="preserve"> </w:t>
      </w:r>
      <w:r w:rsidRPr="00670D64">
        <w:rPr>
          <w:szCs w:val="28"/>
          <w:lang w:val="ru-RU"/>
        </w:rPr>
        <w:t>информатика</w:t>
      </w:r>
      <w:r w:rsidRPr="00670D64">
        <w:rPr>
          <w:szCs w:val="28"/>
        </w:rPr>
        <w:t xml:space="preserve"> </w:t>
      </w:r>
      <w:r w:rsidRPr="00670D64">
        <w:rPr>
          <w:szCs w:val="28"/>
          <w:lang w:val="ru-RU"/>
        </w:rPr>
        <w:t>меня</w:t>
      </w:r>
      <w:r w:rsidRPr="00670D64">
        <w:rPr>
          <w:szCs w:val="28"/>
        </w:rPr>
        <w:t xml:space="preserve"> </w:t>
      </w:r>
      <w:r w:rsidRPr="00670D64">
        <w:rPr>
          <w:szCs w:val="28"/>
          <w:lang w:val="ru-RU"/>
        </w:rPr>
        <w:t>ждет</w:t>
      </w:r>
      <w:r w:rsidRPr="00670D64">
        <w:rPr>
          <w:szCs w:val="28"/>
        </w:rPr>
        <w:t>",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};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// Make a single prediction on the sample data and print results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var</w:t>
      </w:r>
      <w:proofErr w:type="spellEnd"/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predictionResult</w:t>
      </w:r>
      <w:proofErr w:type="spellEnd"/>
      <w:r w:rsidRPr="00670D64">
        <w:rPr>
          <w:szCs w:val="28"/>
        </w:rPr>
        <w:t xml:space="preserve"> = </w:t>
      </w:r>
      <w:proofErr w:type="spellStart"/>
      <w:r w:rsidRPr="00670D64">
        <w:rPr>
          <w:szCs w:val="28"/>
        </w:rPr>
        <w:t>ConsumeModel.Predict</w:t>
      </w:r>
      <w:proofErr w:type="spellEnd"/>
      <w:r w:rsidRPr="00670D64">
        <w:rPr>
          <w:szCs w:val="28"/>
        </w:rPr>
        <w:t>(</w:t>
      </w:r>
      <w:proofErr w:type="spellStart"/>
      <w:r w:rsidRPr="00670D64">
        <w:rPr>
          <w:szCs w:val="28"/>
        </w:rPr>
        <w:t>sampleData</w:t>
      </w:r>
      <w:proofErr w:type="spellEnd"/>
      <w:r w:rsidRPr="00670D64">
        <w:rPr>
          <w:szCs w:val="28"/>
        </w:rPr>
        <w:t>);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Console.WriteLine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"Using model to make single prediction -- Comparing actual Col4 with predicted Col4 from sample data...\n\n");</w:t>
      </w:r>
    </w:p>
    <w:p w:rsidR="00670D64" w:rsidRPr="00670D64" w:rsidRDefault="00670D64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Console.WriteLine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$"Col3: {sampleData.Col3}");</w:t>
      </w:r>
    </w:p>
    <w:p w:rsidR="00670D64" w:rsidRPr="00670D64" w:rsidRDefault="00670D64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Console.WriteLine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$"\n\</w:t>
      </w:r>
      <w:proofErr w:type="spellStart"/>
      <w:r w:rsidRPr="00670D64">
        <w:rPr>
          <w:szCs w:val="28"/>
        </w:rPr>
        <w:t>nPredicted</w:t>
      </w:r>
      <w:proofErr w:type="spellEnd"/>
      <w:r w:rsidRPr="00670D64">
        <w:rPr>
          <w:szCs w:val="28"/>
        </w:rPr>
        <w:t xml:space="preserve"> Col4 value {</w:t>
      </w:r>
      <w:proofErr w:type="spellStart"/>
      <w:r w:rsidRPr="00670D64">
        <w:rPr>
          <w:szCs w:val="28"/>
        </w:rPr>
        <w:t>predictionResult.Prediction</w:t>
      </w:r>
      <w:proofErr w:type="spellEnd"/>
      <w:r w:rsidRPr="00670D64">
        <w:rPr>
          <w:szCs w:val="28"/>
        </w:rPr>
        <w:t>} \</w:t>
      </w:r>
      <w:proofErr w:type="spellStart"/>
      <w:r w:rsidRPr="00670D64">
        <w:rPr>
          <w:szCs w:val="28"/>
        </w:rPr>
        <w:t>nPredicted</w:t>
      </w:r>
      <w:proofErr w:type="spellEnd"/>
      <w:r w:rsidRPr="00670D64">
        <w:rPr>
          <w:szCs w:val="28"/>
        </w:rPr>
        <w:t xml:space="preserve"> Col4 scores: [{</w:t>
      </w:r>
      <w:proofErr w:type="spellStart"/>
      <w:r w:rsidRPr="00670D64">
        <w:rPr>
          <w:szCs w:val="28"/>
        </w:rPr>
        <w:t>String.Join</w:t>
      </w:r>
      <w:proofErr w:type="spellEnd"/>
      <w:r w:rsidRPr="00670D64">
        <w:rPr>
          <w:szCs w:val="28"/>
        </w:rPr>
        <w:t xml:space="preserve">(",", </w:t>
      </w:r>
      <w:proofErr w:type="spellStart"/>
      <w:r w:rsidRPr="00670D64">
        <w:rPr>
          <w:szCs w:val="28"/>
        </w:rPr>
        <w:t>predictionResult.Score</w:t>
      </w:r>
      <w:proofErr w:type="spellEnd"/>
      <w:r w:rsidRPr="00670D64">
        <w:rPr>
          <w:szCs w:val="28"/>
        </w:rPr>
        <w:t>)}]\n\n");</w:t>
      </w:r>
    </w:p>
    <w:p w:rsidR="00670D64" w:rsidRPr="00670D64" w:rsidRDefault="00670D64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    </w:t>
      </w:r>
      <w:proofErr w:type="spellStart"/>
      <w:proofErr w:type="gramStart"/>
      <w:r w:rsidRPr="00670D64">
        <w:rPr>
          <w:szCs w:val="28"/>
        </w:rPr>
        <w:t>Console.WriteLine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"=============== End of process, hit any key to finish ===============");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    </w:t>
      </w:r>
      <w:proofErr w:type="spellStart"/>
      <w:r w:rsidRPr="00670D64">
        <w:rPr>
          <w:szCs w:val="28"/>
          <w:lang w:val="ru-RU"/>
        </w:rPr>
        <w:t>Console.ReadKey</w:t>
      </w:r>
      <w:proofErr w:type="spellEnd"/>
      <w:r w:rsidRPr="00670D64">
        <w:rPr>
          <w:szCs w:val="28"/>
          <w:lang w:val="ru-RU"/>
        </w:rPr>
        <w:t>();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 xml:space="preserve">       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 xml:space="preserve">   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>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ab/>
        <w:t>Приведен те</w:t>
      </w:r>
      <w:proofErr w:type="gramStart"/>
      <w:r w:rsidRPr="00670D64">
        <w:rPr>
          <w:szCs w:val="28"/>
          <w:lang w:val="ru-RU"/>
        </w:rPr>
        <w:t>кст кл</w:t>
      </w:r>
      <w:proofErr w:type="gramEnd"/>
      <w:r w:rsidRPr="00670D64">
        <w:rPr>
          <w:szCs w:val="28"/>
          <w:lang w:val="ru-RU"/>
        </w:rPr>
        <w:t xml:space="preserve">асса </w:t>
      </w:r>
      <w:proofErr w:type="spellStart"/>
      <w:r w:rsidRPr="00670D64">
        <w:rPr>
          <w:szCs w:val="28"/>
          <w:lang w:val="ru-RU"/>
        </w:rPr>
        <w:t>ModelInput.cs</w:t>
      </w:r>
      <w:proofErr w:type="spell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Microsoft.ML.Data</w:t>
      </w:r>
      <w:proofErr w:type="spellEnd"/>
      <w:r w:rsidRPr="00670D64">
        <w:rPr>
          <w:szCs w:val="28"/>
        </w:rPr>
        <w:t>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namespace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ToneOfMessagesML.Model</w:t>
      </w:r>
      <w:proofErr w:type="spell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>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class </w:t>
      </w:r>
      <w:proofErr w:type="spellStart"/>
      <w:r w:rsidRPr="00670D64">
        <w:rPr>
          <w:szCs w:val="28"/>
        </w:rPr>
        <w:t>ModelInput</w:t>
      </w:r>
      <w:proofErr w:type="spell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lastRenderedPageBreak/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"col0"),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(0)]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Col0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"col1"),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(1)]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Col1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"col2"),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(2)]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string Col2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"col3"),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(3)]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string Col3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"col4"),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(4)]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string Col4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"col5"),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(5)]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Col5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"col6"),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(6)]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Col6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"col7"),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(7)]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Col7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"col8"),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(8)]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Col8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"col9"),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(9)]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Col9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"col10"),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(10)]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Col10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 xml:space="preserve">"col11"), </w:t>
      </w:r>
      <w:proofErr w:type="spellStart"/>
      <w:r w:rsidRPr="00670D64">
        <w:rPr>
          <w:szCs w:val="28"/>
        </w:rPr>
        <w:t>LoadColumn</w:t>
      </w:r>
      <w:proofErr w:type="spellEnd"/>
      <w:r w:rsidRPr="00670D64">
        <w:rPr>
          <w:szCs w:val="28"/>
        </w:rPr>
        <w:t>(11)]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 Col11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</w:rPr>
        <w:t xml:space="preserve">    </w:t>
      </w:r>
      <w:r w:rsidRPr="00670D64">
        <w:rPr>
          <w:szCs w:val="28"/>
          <w:lang w:val="ru-RU"/>
        </w:rPr>
        <w:t>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>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 w:rsidRPr="00670D64">
        <w:rPr>
          <w:szCs w:val="28"/>
          <w:lang w:val="ru-RU"/>
        </w:rPr>
        <w:tab/>
        <w:t>Приведен те</w:t>
      </w:r>
      <w:proofErr w:type="gramStart"/>
      <w:r w:rsidRPr="00670D64">
        <w:rPr>
          <w:szCs w:val="28"/>
          <w:lang w:val="ru-RU"/>
        </w:rPr>
        <w:t>кст кл</w:t>
      </w:r>
      <w:proofErr w:type="gramEnd"/>
      <w:r w:rsidRPr="00670D64">
        <w:rPr>
          <w:szCs w:val="28"/>
          <w:lang w:val="ru-RU"/>
        </w:rPr>
        <w:t xml:space="preserve">асса </w:t>
      </w:r>
      <w:proofErr w:type="spellStart"/>
      <w:r w:rsidRPr="00670D64">
        <w:rPr>
          <w:szCs w:val="28"/>
          <w:lang w:val="ru-RU"/>
        </w:rPr>
        <w:t>ModelOutput.cs</w:t>
      </w:r>
      <w:proofErr w:type="spell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System;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using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Microsoft.ML.Data</w:t>
      </w:r>
      <w:proofErr w:type="spellEnd"/>
      <w:r w:rsidRPr="00670D64">
        <w:rPr>
          <w:szCs w:val="28"/>
        </w:rPr>
        <w:t>;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proofErr w:type="gramStart"/>
      <w:r w:rsidRPr="00670D64">
        <w:rPr>
          <w:szCs w:val="28"/>
        </w:rPr>
        <w:t>namespace</w:t>
      </w:r>
      <w:proofErr w:type="gramEnd"/>
      <w:r w:rsidRPr="00670D64">
        <w:rPr>
          <w:szCs w:val="28"/>
        </w:rPr>
        <w:t xml:space="preserve"> </w:t>
      </w:r>
      <w:proofErr w:type="spellStart"/>
      <w:r w:rsidRPr="00670D64">
        <w:rPr>
          <w:szCs w:val="28"/>
        </w:rPr>
        <w:t>ToneOfMessagesML.Model</w:t>
      </w:r>
      <w:proofErr w:type="spell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lastRenderedPageBreak/>
        <w:t>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class </w:t>
      </w:r>
      <w:proofErr w:type="spellStart"/>
      <w:r w:rsidRPr="00670D64">
        <w:rPr>
          <w:szCs w:val="28"/>
        </w:rPr>
        <w:t>ModelOutput</w:t>
      </w:r>
      <w:proofErr w:type="spellEnd"/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{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// </w:t>
      </w:r>
      <w:proofErr w:type="spell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 xml:space="preserve"> attribute is used to change the column name from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// its default value, which is the name of the field.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[</w:t>
      </w:r>
      <w:proofErr w:type="spellStart"/>
      <w:proofErr w:type="gramStart"/>
      <w:r w:rsidRPr="00670D64">
        <w:rPr>
          <w:szCs w:val="28"/>
        </w:rPr>
        <w:t>ColumnName</w:t>
      </w:r>
      <w:proofErr w:type="spellEnd"/>
      <w:r w:rsidRPr="00670D64">
        <w:rPr>
          <w:szCs w:val="28"/>
        </w:rPr>
        <w:t>(</w:t>
      </w:r>
      <w:proofErr w:type="gramEnd"/>
      <w:r w:rsidRPr="00670D64">
        <w:rPr>
          <w:szCs w:val="28"/>
        </w:rPr>
        <w:t>"</w:t>
      </w:r>
      <w:proofErr w:type="spellStart"/>
      <w:r w:rsidRPr="00670D64">
        <w:rPr>
          <w:szCs w:val="28"/>
        </w:rPr>
        <w:t>PredictedLabel</w:t>
      </w:r>
      <w:proofErr w:type="spellEnd"/>
      <w:r w:rsidRPr="00670D64">
        <w:rPr>
          <w:szCs w:val="28"/>
        </w:rPr>
        <w:t>")]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String Prediction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    </w:t>
      </w:r>
      <w:proofErr w:type="gramStart"/>
      <w:r w:rsidRPr="00670D64">
        <w:rPr>
          <w:szCs w:val="28"/>
        </w:rPr>
        <w:t>public</w:t>
      </w:r>
      <w:proofErr w:type="gramEnd"/>
      <w:r w:rsidRPr="00670D64">
        <w:rPr>
          <w:szCs w:val="28"/>
        </w:rPr>
        <w:t xml:space="preserve"> float[] Score { get; set;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 xml:space="preserve">    }</w:t>
      </w:r>
    </w:p>
    <w:p w:rsidR="000D4265" w:rsidRPr="00670D64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</w:rPr>
      </w:pPr>
      <w:r w:rsidRPr="00670D64">
        <w:rPr>
          <w:szCs w:val="28"/>
        </w:rPr>
        <w:t>}</w:t>
      </w:r>
    </w:p>
    <w:p w:rsidR="000D4265" w:rsidRDefault="000D4265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670D64" w:rsidRDefault="00670D64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670D64" w:rsidRDefault="00670D64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670D64" w:rsidRDefault="00670D64" w:rsidP="000D426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</w:p>
    <w:p w:rsidR="00670D64" w:rsidRDefault="00670D64">
      <w:pPr>
        <w:spacing w:line="240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670D64" w:rsidRDefault="00670D64" w:rsidP="00670D64">
      <w:pPr>
        <w:pStyle w:val="1"/>
        <w:numPr>
          <w:ilvl w:val="0"/>
          <w:numId w:val="0"/>
        </w:numPr>
        <w:spacing w:after="0"/>
        <w:jc w:val="center"/>
        <w:sectPr w:rsidR="00670D64" w:rsidSect="00C735A3">
          <w:footnotePr>
            <w:pos w:val="beneathText"/>
          </w:footnotePr>
          <w:pgSz w:w="11905" w:h="16837"/>
          <w:pgMar w:top="1134" w:right="851" w:bottom="1134" w:left="1701" w:header="709" w:footer="709" w:gutter="0"/>
          <w:cols w:space="720"/>
          <w:titlePg/>
          <w:docGrid w:linePitch="381"/>
        </w:sectPr>
      </w:pPr>
    </w:p>
    <w:p w:rsidR="00670D64" w:rsidRDefault="00670D64" w:rsidP="00670D64">
      <w:pPr>
        <w:pStyle w:val="1"/>
        <w:numPr>
          <w:ilvl w:val="0"/>
          <w:numId w:val="0"/>
        </w:numPr>
        <w:spacing w:after="0"/>
        <w:jc w:val="center"/>
      </w:pPr>
      <w:bookmarkStart w:id="79" w:name="_Toc102175395"/>
      <w:r w:rsidRPr="00EB36D6">
        <w:lastRenderedPageBreak/>
        <w:t>ПРИЛОЖЕНИЕ</w:t>
      </w:r>
      <w:r>
        <w:t xml:space="preserve"> Б</w:t>
      </w:r>
      <w:bookmarkEnd w:id="79"/>
    </w:p>
    <w:p w:rsidR="00670D64" w:rsidRDefault="00670D64" w:rsidP="00670D64">
      <w:pPr>
        <w:pStyle w:val="af5"/>
        <w:ind w:left="0"/>
        <w:jc w:val="center"/>
        <w:rPr>
          <w:b/>
          <w:lang w:val="ru-RU"/>
        </w:rPr>
      </w:pPr>
      <w:r>
        <w:rPr>
          <w:b/>
          <w:lang w:val="ru-RU"/>
        </w:rPr>
        <w:t>Внешний вид графического материала</w:t>
      </w:r>
    </w:p>
    <w:p w:rsidR="00670D64" w:rsidRPr="00670D64" w:rsidRDefault="00670D64" w:rsidP="00670D64">
      <w:pPr>
        <w:ind w:firstLine="708"/>
        <w:contextualSpacing/>
        <w:rPr>
          <w:szCs w:val="28"/>
          <w:lang w:val="ru-RU"/>
        </w:rPr>
      </w:pPr>
      <w:r w:rsidRPr="00670D64">
        <w:rPr>
          <w:szCs w:val="28"/>
          <w:lang w:val="ru-RU"/>
        </w:rPr>
        <w:t xml:space="preserve">Внешний вид </w:t>
      </w:r>
      <w:proofErr w:type="gramStart"/>
      <w:r w:rsidRPr="00670D64">
        <w:rPr>
          <w:szCs w:val="28"/>
          <w:lang w:val="ru-RU"/>
        </w:rPr>
        <w:t>графического материала, выполненного на отдельных листах п</w:t>
      </w:r>
      <w:r>
        <w:rPr>
          <w:szCs w:val="28"/>
          <w:lang w:val="ru-RU"/>
        </w:rPr>
        <w:t>редставлен</w:t>
      </w:r>
      <w:proofErr w:type="gramEnd"/>
      <w:r>
        <w:rPr>
          <w:szCs w:val="28"/>
          <w:lang w:val="ru-RU"/>
        </w:rPr>
        <w:t xml:space="preserve"> на рисунках Б.1 – Б.</w:t>
      </w:r>
      <w:r w:rsidR="00D12CAE">
        <w:rPr>
          <w:szCs w:val="28"/>
          <w:lang w:val="ru-RU"/>
        </w:rPr>
        <w:t>5</w:t>
      </w:r>
      <w:r w:rsidRPr="00670D64">
        <w:rPr>
          <w:szCs w:val="28"/>
          <w:lang w:val="ru-RU"/>
        </w:rPr>
        <w:t>.</w:t>
      </w:r>
    </w:p>
    <w:p w:rsidR="00670D64" w:rsidRPr="00EB36D6" w:rsidRDefault="00670D64" w:rsidP="00670D64">
      <w:pPr>
        <w:pStyle w:val="af5"/>
        <w:ind w:left="0" w:right="3" w:firstLine="709"/>
        <w:jc w:val="both"/>
        <w:rPr>
          <w:lang w:val="ru-RU"/>
        </w:rPr>
      </w:pPr>
      <w:r w:rsidRPr="00EB36D6">
        <w:rPr>
          <w:lang w:val="ru-RU"/>
        </w:rPr>
        <w:t>Перечень графического материала:</w:t>
      </w:r>
    </w:p>
    <w:p w:rsidR="00670D64" w:rsidRPr="00EB36D6" w:rsidRDefault="00670D64" w:rsidP="00670D64">
      <w:pPr>
        <w:pStyle w:val="af5"/>
        <w:ind w:left="0" w:right="3" w:firstLine="709"/>
        <w:jc w:val="both"/>
        <w:rPr>
          <w:lang w:val="ru-RU"/>
        </w:rPr>
      </w:pPr>
      <w:r w:rsidRPr="00EB36D6">
        <w:rPr>
          <w:lang w:val="ru-RU"/>
        </w:rPr>
        <w:t xml:space="preserve">лист 1: Постановка задачи (рис. </w:t>
      </w:r>
      <w:r>
        <w:rPr>
          <w:lang w:val="ru-RU"/>
        </w:rPr>
        <w:t>Б</w:t>
      </w:r>
      <w:r w:rsidRPr="00EB36D6">
        <w:rPr>
          <w:lang w:val="ru-RU"/>
        </w:rPr>
        <w:t>.1),</w:t>
      </w:r>
    </w:p>
    <w:p w:rsidR="00670D64" w:rsidRPr="00EB36D6" w:rsidRDefault="00670D64" w:rsidP="00670D64">
      <w:pPr>
        <w:pStyle w:val="af5"/>
        <w:ind w:left="0" w:right="3" w:firstLine="709"/>
        <w:jc w:val="both"/>
        <w:rPr>
          <w:lang w:val="ru-RU"/>
        </w:rPr>
      </w:pPr>
      <w:r w:rsidRPr="00EB36D6">
        <w:rPr>
          <w:lang w:val="ru-RU"/>
        </w:rPr>
        <w:t xml:space="preserve">лист 2: </w:t>
      </w:r>
      <w:r w:rsidRPr="00EB36D6">
        <w:rPr>
          <w:color w:val="000000"/>
          <w:lang w:val="ru-RU"/>
        </w:rPr>
        <w:t>Контекстная DFD-диаграмма системы</w:t>
      </w:r>
      <w:r>
        <w:rPr>
          <w:lang w:val="ru-RU"/>
        </w:rPr>
        <w:t xml:space="preserve"> (рис. Б</w:t>
      </w:r>
      <w:r w:rsidRPr="00EB36D6">
        <w:rPr>
          <w:lang w:val="ru-RU"/>
        </w:rPr>
        <w:t>.2),</w:t>
      </w:r>
    </w:p>
    <w:p w:rsidR="00670D64" w:rsidRPr="00EB36D6" w:rsidRDefault="00670D64" w:rsidP="00670D64">
      <w:pPr>
        <w:pStyle w:val="af5"/>
        <w:ind w:left="0" w:right="3" w:firstLine="709"/>
        <w:jc w:val="both"/>
        <w:rPr>
          <w:lang w:val="ru-RU"/>
        </w:rPr>
      </w:pPr>
      <w:r w:rsidRPr="00EB36D6">
        <w:rPr>
          <w:lang w:val="ru-RU"/>
        </w:rPr>
        <w:t xml:space="preserve">лист 3: </w:t>
      </w:r>
      <w:r w:rsidRPr="00EB36D6">
        <w:rPr>
          <w:color w:val="000000"/>
          <w:lang w:val="ru-RU"/>
        </w:rPr>
        <w:t>Описание бизнес-процесса в BPMN</w:t>
      </w:r>
      <w:r>
        <w:rPr>
          <w:lang w:val="ru-RU"/>
        </w:rPr>
        <w:t xml:space="preserve"> (рис. Б</w:t>
      </w:r>
      <w:r w:rsidRPr="00EB36D6">
        <w:rPr>
          <w:lang w:val="ru-RU"/>
        </w:rPr>
        <w:t>.3),</w:t>
      </w:r>
    </w:p>
    <w:p w:rsidR="00670D64" w:rsidRPr="00EB36D6" w:rsidRDefault="00670D64" w:rsidP="00670D64">
      <w:pPr>
        <w:pStyle w:val="af5"/>
        <w:ind w:left="0" w:right="3" w:firstLine="709"/>
        <w:jc w:val="both"/>
        <w:rPr>
          <w:lang w:val="ru-RU"/>
        </w:rPr>
      </w:pPr>
      <w:r w:rsidRPr="00EB36D6">
        <w:rPr>
          <w:lang w:val="ru-RU"/>
        </w:rPr>
        <w:t>лист 4: Диаграмма вариант</w:t>
      </w:r>
      <w:r>
        <w:rPr>
          <w:lang w:val="ru-RU"/>
        </w:rPr>
        <w:t>ов использования (рис. Б</w:t>
      </w:r>
      <w:r w:rsidRPr="00EB36D6">
        <w:rPr>
          <w:lang w:val="ru-RU"/>
        </w:rPr>
        <w:t>.4),</w:t>
      </w:r>
    </w:p>
    <w:p w:rsidR="00670D64" w:rsidRPr="00EB36D6" w:rsidRDefault="00670D64" w:rsidP="00670D64">
      <w:pPr>
        <w:ind w:right="3"/>
        <w:rPr>
          <w:lang w:val="ru-RU"/>
        </w:rPr>
      </w:pPr>
      <w:r w:rsidRPr="00EB36D6">
        <w:rPr>
          <w:szCs w:val="28"/>
          <w:lang w:val="ru-RU"/>
        </w:rPr>
        <w:t xml:space="preserve">лист 5: </w:t>
      </w:r>
      <w:r w:rsidR="00D12CAE">
        <w:rPr>
          <w:szCs w:val="28"/>
          <w:lang w:val="ru-RU"/>
        </w:rPr>
        <w:t>Алгоритм работы системы (рис. Б.5).</w:t>
      </w:r>
    </w:p>
    <w:p w:rsidR="00670D64" w:rsidRDefault="00670D64" w:rsidP="00670D64">
      <w:pPr>
        <w:rPr>
          <w:lang w:val="ru-RU"/>
        </w:rPr>
      </w:pPr>
    </w:p>
    <w:p w:rsidR="00670D64" w:rsidRDefault="00670D64" w:rsidP="00670D64">
      <w:pPr>
        <w:rPr>
          <w:lang w:val="ru-RU"/>
        </w:rPr>
      </w:pPr>
    </w:p>
    <w:p w:rsidR="00670D64" w:rsidRDefault="00670D64" w:rsidP="00670D64">
      <w:pPr>
        <w:rPr>
          <w:lang w:val="ru-RU"/>
        </w:rPr>
      </w:pPr>
    </w:p>
    <w:p w:rsidR="00670D64" w:rsidRDefault="00670D64" w:rsidP="00670D64">
      <w:pPr>
        <w:rPr>
          <w:lang w:val="ru-RU"/>
        </w:rPr>
      </w:pPr>
    </w:p>
    <w:p w:rsidR="00670D64" w:rsidRDefault="00670D64" w:rsidP="00670D64">
      <w:pPr>
        <w:rPr>
          <w:lang w:val="ru-RU"/>
        </w:rPr>
      </w:pPr>
    </w:p>
    <w:p w:rsidR="00670D64" w:rsidRDefault="00670D64" w:rsidP="00670D64">
      <w:pPr>
        <w:rPr>
          <w:lang w:val="ru-RU"/>
        </w:rPr>
      </w:pPr>
    </w:p>
    <w:p w:rsidR="00670D64" w:rsidRDefault="00670D64" w:rsidP="00670D64">
      <w:pPr>
        <w:rPr>
          <w:lang w:val="ru-RU"/>
        </w:rPr>
      </w:pPr>
    </w:p>
    <w:p w:rsidR="00670D64" w:rsidRDefault="00670D64">
      <w:pPr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670D64" w:rsidRDefault="00670D64" w:rsidP="00670D64">
      <w:pPr>
        <w:ind w:firstLine="0"/>
        <w:rPr>
          <w:lang w:val="ru-RU"/>
        </w:rPr>
        <w:sectPr w:rsidR="00670D64" w:rsidSect="00670D64">
          <w:footnotePr>
            <w:pos w:val="beneathText"/>
          </w:footnotePr>
          <w:pgSz w:w="11905" w:h="16837"/>
          <w:pgMar w:top="1134" w:right="851" w:bottom="1134" w:left="1701" w:header="709" w:footer="709" w:gutter="0"/>
          <w:cols w:space="720"/>
          <w:titlePg/>
          <w:docGrid w:linePitch="381"/>
        </w:sectPr>
      </w:pPr>
    </w:p>
    <w:p w:rsidR="00670D64" w:rsidRDefault="00EF31E0" w:rsidP="002007E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100858" cy="5114260"/>
            <wp:effectExtent l="19050" t="0" r="4792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840" cy="511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EF" w:rsidRPr="00EB36D6" w:rsidRDefault="002007EF" w:rsidP="002007EF">
      <w:pPr>
        <w:pStyle w:val="af5"/>
        <w:ind w:left="0"/>
        <w:jc w:val="center"/>
        <w:rPr>
          <w:lang w:val="ru-RU"/>
        </w:rPr>
      </w:pPr>
      <w:r>
        <w:rPr>
          <w:lang w:val="ru-RU"/>
        </w:rPr>
        <w:t>Рисунок Б</w:t>
      </w:r>
      <w:r w:rsidRPr="00EB36D6">
        <w:rPr>
          <w:lang w:val="ru-RU"/>
        </w:rPr>
        <w:t>.1 – Постановка задачи</w:t>
      </w:r>
    </w:p>
    <w:p w:rsidR="00EF31E0" w:rsidRDefault="00C06404" w:rsidP="002007E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095616" cy="5082363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055" cy="509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B" w:rsidRPr="00EB36D6" w:rsidRDefault="00ED70EB" w:rsidP="00ED70EB">
      <w:pPr>
        <w:pStyle w:val="af5"/>
        <w:ind w:left="0"/>
        <w:jc w:val="center"/>
        <w:rPr>
          <w:lang w:val="ru-RU"/>
        </w:rPr>
      </w:pPr>
      <w:r>
        <w:rPr>
          <w:lang w:val="ru-RU"/>
        </w:rPr>
        <w:t>Рисунок Б</w:t>
      </w:r>
      <w:r w:rsidRPr="00EB36D6">
        <w:rPr>
          <w:lang w:val="ru-RU"/>
        </w:rPr>
        <w:t xml:space="preserve">.2 – </w:t>
      </w:r>
      <w:r w:rsidRPr="00EB36D6">
        <w:rPr>
          <w:color w:val="000000"/>
          <w:lang w:val="ru-RU"/>
        </w:rPr>
        <w:t>Контекстная DFD-диаграмма системы</w:t>
      </w:r>
    </w:p>
    <w:p w:rsidR="00ED70EB" w:rsidRDefault="00ED70EB" w:rsidP="002007EF">
      <w:pPr>
        <w:ind w:firstLine="0"/>
        <w:jc w:val="center"/>
        <w:rPr>
          <w:lang w:val="ru-RU"/>
        </w:rPr>
      </w:pPr>
    </w:p>
    <w:p w:rsidR="00ED70EB" w:rsidRDefault="00ED70EB" w:rsidP="002007E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129558" cy="5120019"/>
            <wp:effectExtent l="19050" t="0" r="0" b="0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487" cy="513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B" w:rsidRPr="00EB36D6" w:rsidRDefault="00ED70EB" w:rsidP="00ED70EB">
      <w:pPr>
        <w:pStyle w:val="af5"/>
        <w:ind w:left="0"/>
        <w:jc w:val="center"/>
        <w:rPr>
          <w:lang w:val="ru-RU"/>
        </w:rPr>
      </w:pPr>
      <w:r w:rsidRPr="00EB36D6">
        <w:rPr>
          <w:lang w:val="ru-RU"/>
        </w:rPr>
        <w:t xml:space="preserve">Рисунок </w:t>
      </w:r>
      <w:r>
        <w:rPr>
          <w:lang w:val="ru-RU"/>
        </w:rPr>
        <w:t>Б</w:t>
      </w:r>
      <w:r w:rsidRPr="00EB36D6">
        <w:rPr>
          <w:lang w:val="ru-RU"/>
        </w:rPr>
        <w:t xml:space="preserve">.3 – </w:t>
      </w:r>
      <w:r w:rsidRPr="00EB36D6">
        <w:rPr>
          <w:color w:val="000000"/>
          <w:lang w:val="ru-RU"/>
        </w:rPr>
        <w:t>Описание бизнес-процесса в BPMN</w:t>
      </w:r>
    </w:p>
    <w:p w:rsidR="00ED70EB" w:rsidRDefault="00ED70EB" w:rsidP="002007EF">
      <w:pPr>
        <w:ind w:firstLine="0"/>
        <w:jc w:val="center"/>
        <w:rPr>
          <w:lang w:val="ru-RU"/>
        </w:rPr>
      </w:pPr>
    </w:p>
    <w:p w:rsidR="00ED70EB" w:rsidRDefault="00ED70EB" w:rsidP="002007E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120446" cy="5109424"/>
            <wp:effectExtent l="19050" t="0" r="4254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591" cy="512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CAE" w:rsidRPr="00EB36D6" w:rsidRDefault="00D12CAE" w:rsidP="00D12CAE">
      <w:pPr>
        <w:pStyle w:val="af5"/>
        <w:ind w:left="0"/>
        <w:jc w:val="center"/>
        <w:rPr>
          <w:lang w:val="ru-RU"/>
        </w:rPr>
      </w:pPr>
      <w:r w:rsidRPr="00EB36D6">
        <w:rPr>
          <w:lang w:val="ru-RU"/>
        </w:rPr>
        <w:t xml:space="preserve">Рисунок </w:t>
      </w:r>
      <w:r>
        <w:rPr>
          <w:lang w:val="ru-RU"/>
        </w:rPr>
        <w:t>Б.4</w:t>
      </w:r>
      <w:r w:rsidRPr="00EB36D6">
        <w:rPr>
          <w:lang w:val="ru-RU"/>
        </w:rPr>
        <w:t xml:space="preserve"> – Диаграмма вариантов использования</w:t>
      </w:r>
    </w:p>
    <w:p w:rsidR="00D12CAE" w:rsidRDefault="00D12CAE" w:rsidP="002007EF">
      <w:pPr>
        <w:ind w:firstLine="0"/>
        <w:jc w:val="center"/>
        <w:rPr>
          <w:lang w:val="ru-RU"/>
        </w:rPr>
      </w:pPr>
    </w:p>
    <w:p w:rsidR="00D12CAE" w:rsidRDefault="00D12CAE" w:rsidP="002007E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208874" cy="5172881"/>
            <wp:effectExtent l="19050" t="0" r="0" b="0"/>
            <wp:docPr id="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691" cy="517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CAE" w:rsidRPr="00EB36D6" w:rsidRDefault="00D12CAE" w:rsidP="00D12CAE">
      <w:pPr>
        <w:pStyle w:val="af5"/>
        <w:ind w:left="0"/>
        <w:jc w:val="center"/>
        <w:rPr>
          <w:color w:val="000000"/>
          <w:lang w:val="ru-RU"/>
        </w:rPr>
      </w:pPr>
      <w:r>
        <w:rPr>
          <w:lang w:val="ru-RU"/>
        </w:rPr>
        <w:t>Рисунок Б.5</w:t>
      </w:r>
      <w:r w:rsidRPr="00EB36D6">
        <w:rPr>
          <w:lang w:val="ru-RU"/>
        </w:rPr>
        <w:t xml:space="preserve"> – </w:t>
      </w:r>
      <w:r w:rsidRPr="00EB36D6">
        <w:rPr>
          <w:color w:val="000000"/>
          <w:lang w:val="ru-RU"/>
        </w:rPr>
        <w:t>Алгоритм работы системы</w:t>
      </w:r>
    </w:p>
    <w:p w:rsidR="00D12CAE" w:rsidRPr="00670D64" w:rsidRDefault="00D12CAE" w:rsidP="002007EF">
      <w:pPr>
        <w:ind w:firstLine="0"/>
        <w:jc w:val="center"/>
        <w:rPr>
          <w:lang w:val="ru-RU"/>
        </w:rPr>
      </w:pPr>
    </w:p>
    <w:sectPr w:rsidR="00D12CAE" w:rsidRPr="00670D64" w:rsidSect="00670D64">
      <w:footnotePr>
        <w:pos w:val="beneathText"/>
      </w:footnotePr>
      <w:pgSz w:w="16837" w:h="11905" w:orient="landscape"/>
      <w:pgMar w:top="1701" w:right="1134" w:bottom="851" w:left="1134" w:header="709" w:footer="709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7A53" w:rsidRDefault="00067A53">
      <w:pPr>
        <w:spacing w:line="240" w:lineRule="auto"/>
      </w:pPr>
      <w:r>
        <w:separator/>
      </w:r>
    </w:p>
  </w:endnote>
  <w:endnote w:type="continuationSeparator" w:id="0">
    <w:p w:rsidR="00067A53" w:rsidRDefault="00067A5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55538624"/>
      <w:docPartObj>
        <w:docPartGallery w:val="Page Numbers (Bottom of Page)"/>
        <w:docPartUnique/>
      </w:docPartObj>
    </w:sdtPr>
    <w:sdtContent>
      <w:p w:rsidR="00C91346" w:rsidRDefault="00C91346" w:rsidP="005D4A7A">
        <w:pPr>
          <w:pStyle w:val="aa"/>
          <w:ind w:firstLine="0"/>
          <w:jc w:val="center"/>
        </w:pPr>
        <w:fldSimple w:instr="PAGE   \* MERGEFORMAT">
          <w:r w:rsidR="00D12CAE">
            <w:rPr>
              <w:noProof/>
            </w:rPr>
            <w:t>17</w:t>
          </w:r>
        </w:fldSimple>
      </w:p>
    </w:sdtContent>
  </w:sdt>
  <w:p w:rsidR="00C91346" w:rsidRDefault="00C91346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12135379"/>
      <w:docPartObj>
        <w:docPartGallery w:val="Page Numbers (Bottom of Page)"/>
        <w:docPartUnique/>
      </w:docPartObj>
    </w:sdtPr>
    <w:sdtContent>
      <w:p w:rsidR="00C91346" w:rsidRDefault="00C91346" w:rsidP="00365AF1">
        <w:pPr>
          <w:pStyle w:val="aa"/>
          <w:ind w:firstLine="0"/>
          <w:jc w:val="center"/>
        </w:pPr>
      </w:p>
      <w:p w:rsidR="00C91346" w:rsidRDefault="00C91346" w:rsidP="00365AF1">
        <w:pPr>
          <w:pStyle w:val="aa"/>
          <w:ind w:firstLine="0"/>
          <w:jc w:val="center"/>
        </w:pP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94155326"/>
      <w:docPartObj>
        <w:docPartGallery w:val="Page Numbers (Bottom of Page)"/>
        <w:docPartUnique/>
      </w:docPartObj>
    </w:sdtPr>
    <w:sdtContent>
      <w:p w:rsidR="00C91346" w:rsidRDefault="00C91346" w:rsidP="008C2F43">
        <w:pPr>
          <w:pStyle w:val="aa"/>
          <w:ind w:firstLine="0"/>
          <w:jc w:val="center"/>
        </w:pPr>
        <w:fldSimple w:instr="PAGE   \* MERGEFORMAT">
          <w:r>
            <w:rPr>
              <w:noProof/>
            </w:rPr>
            <w:t>17</w:t>
          </w:r>
        </w:fldSimple>
      </w:p>
    </w:sdtContent>
  </w:sdt>
  <w:p w:rsidR="00C91346" w:rsidRDefault="00C91346">
    <w:pPr>
      <w:pStyle w:val="aa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5502576"/>
      <w:docPartObj>
        <w:docPartGallery w:val="Page Numbers (Bottom of Page)"/>
        <w:docPartUnique/>
      </w:docPartObj>
    </w:sdtPr>
    <w:sdtContent>
      <w:p w:rsidR="00C91346" w:rsidRDefault="00C91346" w:rsidP="005D4A7A">
        <w:pPr>
          <w:pStyle w:val="aa"/>
          <w:ind w:firstLine="0"/>
          <w:jc w:val="center"/>
        </w:pPr>
        <w:fldSimple w:instr="PAGE   \* MERGEFORMAT">
          <w:r w:rsidR="00D12CAE">
            <w:rPr>
              <w:noProof/>
            </w:rPr>
            <w:t>45</w:t>
          </w:r>
        </w:fldSimple>
      </w:p>
    </w:sdtContent>
  </w:sdt>
  <w:p w:rsidR="00C91346" w:rsidRDefault="00C91346" w:rsidP="00365AF1">
    <w:pPr>
      <w:pStyle w:val="aa"/>
      <w:ind w:firstLine="0"/>
      <w:jc w:val="center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65176503"/>
      <w:docPartObj>
        <w:docPartGallery w:val="Page Numbers (Bottom of Page)"/>
        <w:docPartUnique/>
      </w:docPartObj>
    </w:sdtPr>
    <w:sdtContent>
      <w:p w:rsidR="00C91346" w:rsidRDefault="00C91346" w:rsidP="005D4A7A">
        <w:pPr>
          <w:pStyle w:val="aa"/>
          <w:ind w:firstLine="0"/>
          <w:jc w:val="center"/>
        </w:pPr>
        <w:fldSimple w:instr="PAGE   \* MERGEFORMAT">
          <w:r w:rsidR="00D12CAE">
            <w:rPr>
              <w:noProof/>
            </w:rPr>
            <w:t>30</w:t>
          </w:r>
        </w:fldSimple>
      </w:p>
    </w:sdtContent>
  </w:sdt>
  <w:p w:rsidR="00C91346" w:rsidRDefault="00C91346">
    <w:pPr>
      <w:pStyle w:val="af5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7A53" w:rsidRDefault="00067A53">
      <w:pPr>
        <w:spacing w:line="240" w:lineRule="auto"/>
      </w:pPr>
      <w:r>
        <w:separator/>
      </w:r>
    </w:p>
  </w:footnote>
  <w:footnote w:type="continuationSeparator" w:id="0">
    <w:p w:rsidR="00067A53" w:rsidRDefault="00067A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4"/>
    <w:multiLevelType w:val="multilevel"/>
    <w:tmpl w:val="2C72736A"/>
    <w:name w:val="WW8Num4"/>
    <w:lvl w:ilvl="0">
      <w:start w:val="1"/>
      <w:numFmt w:val="decimal"/>
      <w:lvlText w:val="%1."/>
      <w:lvlJc w:val="left"/>
      <w:pPr>
        <w:tabs>
          <w:tab w:val="num" w:pos="9358"/>
        </w:tabs>
        <w:ind w:left="9358" w:hanging="360"/>
      </w:pPr>
    </w:lvl>
    <w:lvl w:ilvl="1">
      <w:start w:val="1"/>
      <w:numFmt w:val="decimal"/>
      <w:isLgl/>
      <w:lvlText w:val="%1.%2"/>
      <w:lvlJc w:val="left"/>
      <w:pPr>
        <w:ind w:left="941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7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7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58" w:hanging="2160"/>
      </w:pPr>
      <w:rPr>
        <w:rFonts w:hint="default"/>
      </w:rPr>
    </w:lvl>
  </w:abstractNum>
  <w:abstractNum w:abstractNumId="1">
    <w:nsid w:val="00000012"/>
    <w:multiLevelType w:val="singleLevel"/>
    <w:tmpl w:val="00000012"/>
    <w:name w:val="WW8Num19"/>
    <w:lvl w:ilvl="0">
      <w:start w:val="1"/>
      <w:numFmt w:val="bullet"/>
      <w:lvlText w:val=""/>
      <w:lvlJc w:val="left"/>
      <w:pPr>
        <w:tabs>
          <w:tab w:val="num" w:pos="349"/>
        </w:tabs>
        <w:ind w:left="2536" w:hanging="360"/>
      </w:pPr>
      <w:rPr>
        <w:rFonts w:ascii="Symbol" w:hAnsi="Symbol"/>
      </w:rPr>
    </w:lvl>
  </w:abstractNum>
  <w:abstractNum w:abstractNumId="2">
    <w:nsid w:val="00000013"/>
    <w:multiLevelType w:val="singleLevel"/>
    <w:tmpl w:val="00000013"/>
    <w:name w:val="WW8Num20"/>
    <w:lvl w:ilvl="0">
      <w:start w:val="1"/>
      <w:numFmt w:val="bullet"/>
      <w:lvlText w:val=""/>
      <w:lvlJc w:val="left"/>
      <w:pPr>
        <w:tabs>
          <w:tab w:val="num" w:pos="349"/>
        </w:tabs>
        <w:ind w:left="2536" w:hanging="360"/>
      </w:pPr>
      <w:rPr>
        <w:rFonts w:ascii="Symbol" w:hAnsi="Symbol"/>
      </w:rPr>
    </w:lvl>
  </w:abstractNum>
  <w:abstractNum w:abstractNumId="3">
    <w:nsid w:val="00000015"/>
    <w:multiLevelType w:val="multilevel"/>
    <w:tmpl w:val="00000015"/>
    <w:name w:val="WW8Num22"/>
    <w:lvl w:ilvl="0">
      <w:start w:val="1"/>
      <w:numFmt w:val="bullet"/>
      <w:lvlText w:val=""/>
      <w:lvlJc w:val="left"/>
      <w:pPr>
        <w:tabs>
          <w:tab w:val="num" w:pos="5269"/>
        </w:tabs>
        <w:ind w:left="5269" w:hanging="360"/>
      </w:pPr>
      <w:rPr>
        <w:rFonts w:ascii="Symbol" w:hAnsi="Symbol"/>
      </w:rPr>
    </w:lvl>
    <w:lvl w:ilvl="1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/>
      </w:rPr>
    </w:lvl>
  </w:abstractNum>
  <w:abstractNum w:abstractNumId="4">
    <w:nsid w:val="0000001A"/>
    <w:multiLevelType w:val="singleLevel"/>
    <w:tmpl w:val="0000001A"/>
    <w:name w:val="WW8Num30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">
    <w:nsid w:val="03370A47"/>
    <w:multiLevelType w:val="hybridMultilevel"/>
    <w:tmpl w:val="542C8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1069DF"/>
    <w:multiLevelType w:val="hybridMultilevel"/>
    <w:tmpl w:val="AA644090"/>
    <w:lvl w:ilvl="0" w:tplc="E638AC5A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9582C92"/>
    <w:multiLevelType w:val="hybridMultilevel"/>
    <w:tmpl w:val="25DCF3D4"/>
    <w:lvl w:ilvl="0" w:tplc="9D9007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4731AA"/>
    <w:multiLevelType w:val="multilevel"/>
    <w:tmpl w:val="4E94F4A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854" w:hanging="720"/>
      </w:pPr>
      <w:rPr>
        <w:b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0CBA7759"/>
    <w:multiLevelType w:val="hybridMultilevel"/>
    <w:tmpl w:val="DEBA22D2"/>
    <w:lvl w:ilvl="0" w:tplc="237C9740">
      <w:start w:val="1"/>
      <w:numFmt w:val="decimal"/>
      <w:lvlText w:val="%1."/>
      <w:lvlJc w:val="left"/>
      <w:pPr>
        <w:ind w:left="156" w:hanging="360"/>
      </w:pPr>
      <w:rPr>
        <w:rFonts w:ascii="Times New Roman" w:eastAsia="Times New Roman" w:hAnsi="Times New Roman" w:cs="Times New Roman" w:hint="default"/>
        <w:w w:val="98"/>
        <w:sz w:val="28"/>
        <w:szCs w:val="28"/>
        <w:lang w:val="ru-RU" w:eastAsia="en-US" w:bidi="ar-SA"/>
      </w:rPr>
    </w:lvl>
    <w:lvl w:ilvl="1" w:tplc="F9CC92EC">
      <w:numFmt w:val="bullet"/>
      <w:lvlText w:val="•"/>
      <w:lvlJc w:val="left"/>
      <w:pPr>
        <w:ind w:left="1134" w:hanging="360"/>
      </w:pPr>
      <w:rPr>
        <w:rFonts w:hint="default"/>
        <w:lang w:val="ru-RU" w:eastAsia="en-US" w:bidi="ar-SA"/>
      </w:rPr>
    </w:lvl>
    <w:lvl w:ilvl="2" w:tplc="EF08CD2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3" w:tplc="8D489540">
      <w:numFmt w:val="bullet"/>
      <w:lvlText w:val="•"/>
      <w:lvlJc w:val="left"/>
      <w:pPr>
        <w:ind w:left="3083" w:hanging="360"/>
      </w:pPr>
      <w:rPr>
        <w:rFonts w:hint="default"/>
        <w:lang w:val="ru-RU" w:eastAsia="en-US" w:bidi="ar-SA"/>
      </w:rPr>
    </w:lvl>
    <w:lvl w:ilvl="4" w:tplc="32A0AF28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12C0D2CA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6" w:tplc="0D6079C4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F28A4CBA">
      <w:numFmt w:val="bullet"/>
      <w:lvlText w:val="•"/>
      <w:lvlJc w:val="left"/>
      <w:pPr>
        <w:ind w:left="6980" w:hanging="360"/>
      </w:pPr>
      <w:rPr>
        <w:rFonts w:hint="default"/>
        <w:lang w:val="ru-RU" w:eastAsia="en-US" w:bidi="ar-SA"/>
      </w:rPr>
    </w:lvl>
    <w:lvl w:ilvl="8" w:tplc="DAEC49CE">
      <w:numFmt w:val="bullet"/>
      <w:lvlText w:val="•"/>
      <w:lvlJc w:val="left"/>
      <w:pPr>
        <w:ind w:left="7955" w:hanging="360"/>
      </w:pPr>
      <w:rPr>
        <w:rFonts w:hint="default"/>
        <w:lang w:val="ru-RU" w:eastAsia="en-US" w:bidi="ar-SA"/>
      </w:rPr>
    </w:lvl>
  </w:abstractNum>
  <w:abstractNum w:abstractNumId="10">
    <w:nsid w:val="10676508"/>
    <w:multiLevelType w:val="multilevel"/>
    <w:tmpl w:val="426473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1">
    <w:nsid w:val="112030EB"/>
    <w:multiLevelType w:val="hybridMultilevel"/>
    <w:tmpl w:val="8B026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0E2EF3"/>
    <w:multiLevelType w:val="hybridMultilevel"/>
    <w:tmpl w:val="77FA2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45419F"/>
    <w:multiLevelType w:val="hybridMultilevel"/>
    <w:tmpl w:val="CF989CA0"/>
    <w:lvl w:ilvl="0" w:tplc="9D9007F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F05204E"/>
    <w:multiLevelType w:val="hybridMultilevel"/>
    <w:tmpl w:val="F58CC156"/>
    <w:lvl w:ilvl="0" w:tplc="9B6017E0">
      <w:numFmt w:val="bullet"/>
      <w:lvlText w:val=""/>
      <w:lvlJc w:val="left"/>
      <w:pPr>
        <w:ind w:left="216" w:hanging="423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32E28E18">
      <w:numFmt w:val="bullet"/>
      <w:lvlText w:val="•"/>
      <w:lvlJc w:val="left"/>
      <w:pPr>
        <w:ind w:left="1206" w:hanging="423"/>
      </w:pPr>
      <w:rPr>
        <w:rFonts w:hint="default"/>
        <w:lang w:val="ru-RU" w:eastAsia="en-US" w:bidi="ar-SA"/>
      </w:rPr>
    </w:lvl>
    <w:lvl w:ilvl="2" w:tplc="C2D4C91C">
      <w:numFmt w:val="bullet"/>
      <w:lvlText w:val="•"/>
      <w:lvlJc w:val="left"/>
      <w:pPr>
        <w:ind w:left="2192" w:hanging="423"/>
      </w:pPr>
      <w:rPr>
        <w:rFonts w:hint="default"/>
        <w:lang w:val="ru-RU" w:eastAsia="en-US" w:bidi="ar-SA"/>
      </w:rPr>
    </w:lvl>
    <w:lvl w:ilvl="3" w:tplc="E5D819F2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 w:tplc="D6482886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 w:tplc="1B2013A2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 w:tplc="81F4FB1E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 w:tplc="5CD8392A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 w:tplc="8E26F31C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15">
    <w:nsid w:val="30626436"/>
    <w:multiLevelType w:val="hybridMultilevel"/>
    <w:tmpl w:val="28EAEB5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512DD2"/>
    <w:multiLevelType w:val="hybridMultilevel"/>
    <w:tmpl w:val="35A0B938"/>
    <w:lvl w:ilvl="0" w:tplc="486CEAE4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8"/>
        <w:sz w:val="28"/>
        <w:szCs w:val="28"/>
        <w:lang w:val="ru-RU" w:eastAsia="en-US" w:bidi="ar-SA"/>
      </w:rPr>
    </w:lvl>
    <w:lvl w:ilvl="1" w:tplc="AD66B97A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25745BA2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B2D4E984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215C4410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868C4DCA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B66A7C6E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F7089F9A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59BCFBD4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abstractNum w:abstractNumId="17">
    <w:nsid w:val="378A5D41"/>
    <w:multiLevelType w:val="hybridMultilevel"/>
    <w:tmpl w:val="60808648"/>
    <w:lvl w:ilvl="0" w:tplc="5E7E5E34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8"/>
        <w:sz w:val="28"/>
        <w:szCs w:val="28"/>
        <w:lang w:val="ru-RU" w:eastAsia="en-US" w:bidi="ar-SA"/>
      </w:rPr>
    </w:lvl>
    <w:lvl w:ilvl="1" w:tplc="4D4E3278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88E079C0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5B2E8498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5CACAC44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5AC25044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BA2A9078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D9484C70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BB4281D6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abstractNum w:abstractNumId="18">
    <w:nsid w:val="39A6581D"/>
    <w:multiLevelType w:val="multilevel"/>
    <w:tmpl w:val="045813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6E1088"/>
    <w:multiLevelType w:val="hybridMultilevel"/>
    <w:tmpl w:val="C608C59C"/>
    <w:lvl w:ilvl="0" w:tplc="9D9007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03607F"/>
    <w:multiLevelType w:val="hybridMultilevel"/>
    <w:tmpl w:val="86F4B786"/>
    <w:lvl w:ilvl="0" w:tplc="E638AC5A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9D6CAC"/>
    <w:multiLevelType w:val="hybridMultilevel"/>
    <w:tmpl w:val="A8E01FD8"/>
    <w:lvl w:ilvl="0" w:tplc="E638AC5A">
      <w:numFmt w:val="bullet"/>
      <w:lvlText w:val=""/>
      <w:lvlJc w:val="left"/>
      <w:pPr>
        <w:ind w:left="116" w:hanging="423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6A943772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69ECE6BA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F990B706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D6F29382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5ED0D60A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BA4EE8D8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230E3890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43020C9A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22">
    <w:nsid w:val="51A148FE"/>
    <w:multiLevelType w:val="hybridMultilevel"/>
    <w:tmpl w:val="1A023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795481"/>
    <w:multiLevelType w:val="multilevel"/>
    <w:tmpl w:val="4808E44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4">
    <w:nsid w:val="5B15076C"/>
    <w:multiLevelType w:val="multilevel"/>
    <w:tmpl w:val="FDDA577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>
    <w:nsid w:val="6C943BD6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647007"/>
    <w:multiLevelType w:val="multilevel"/>
    <w:tmpl w:val="D5E0817A"/>
    <w:lvl w:ilvl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2160"/>
      </w:pPr>
      <w:rPr>
        <w:rFonts w:hint="default"/>
      </w:rPr>
    </w:lvl>
  </w:abstractNum>
  <w:abstractNum w:abstractNumId="27">
    <w:nsid w:val="748F6FE9"/>
    <w:multiLevelType w:val="hybridMultilevel"/>
    <w:tmpl w:val="311E9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1A5CB0"/>
    <w:multiLevelType w:val="hybridMultilevel"/>
    <w:tmpl w:val="7BBEB8DE"/>
    <w:lvl w:ilvl="0" w:tplc="9D9007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5"/>
  </w:num>
  <w:num w:numId="3">
    <w:abstractNumId w:val="17"/>
  </w:num>
  <w:num w:numId="4">
    <w:abstractNumId w:val="16"/>
  </w:num>
  <w:num w:numId="5">
    <w:abstractNumId w:val="21"/>
  </w:num>
  <w:num w:numId="6">
    <w:abstractNumId w:val="28"/>
  </w:num>
  <w:num w:numId="7">
    <w:abstractNumId w:val="14"/>
  </w:num>
  <w:num w:numId="8">
    <w:abstractNumId w:val="9"/>
  </w:num>
  <w:num w:numId="9">
    <w:abstractNumId w:val="26"/>
  </w:num>
  <w:num w:numId="10">
    <w:abstractNumId w:val="13"/>
  </w:num>
  <w:num w:numId="11">
    <w:abstractNumId w:val="19"/>
  </w:num>
  <w:num w:numId="12">
    <w:abstractNumId w:val="7"/>
  </w:num>
  <w:num w:numId="13">
    <w:abstractNumId w:val="20"/>
  </w:num>
  <w:num w:numId="14">
    <w:abstractNumId w:val="6"/>
  </w:num>
  <w:num w:numId="15">
    <w:abstractNumId w:val="10"/>
  </w:num>
  <w:num w:numId="16">
    <w:abstractNumId w:val="5"/>
  </w:num>
  <w:num w:numId="17">
    <w:abstractNumId w:val="12"/>
  </w:num>
  <w:num w:numId="18">
    <w:abstractNumId w:val="22"/>
  </w:num>
  <w:num w:numId="19">
    <w:abstractNumId w:val="27"/>
  </w:num>
  <w:num w:numId="20">
    <w:abstractNumId w:val="18"/>
  </w:num>
  <w:num w:numId="21">
    <w:abstractNumId w:val="15"/>
  </w:num>
  <w:num w:numId="22">
    <w:abstractNumId w:val="8"/>
  </w:num>
  <w:num w:numId="23">
    <w:abstractNumId w:val="11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23"/>
  </w:num>
  <w:num w:numId="31">
    <w:abstractNumId w:val="24"/>
  </w:num>
  <w:num w:numId="32">
    <w:abstractNumId w:val="8"/>
    <w:lvlOverride w:ilvl="0">
      <w:startOverride w:val="4"/>
    </w:lvlOverride>
    <w:lvlOverride w:ilvl="1">
      <w:startOverride w:val="1"/>
    </w:lvlOverride>
  </w:num>
  <w:num w:numId="33">
    <w:abstractNumId w:val="8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/>
  <w:rsids>
    <w:rsidRoot w:val="0055214C"/>
    <w:rsid w:val="00001DAB"/>
    <w:rsid w:val="0000650F"/>
    <w:rsid w:val="00013FF9"/>
    <w:rsid w:val="000144D0"/>
    <w:rsid w:val="00020D76"/>
    <w:rsid w:val="00020EE4"/>
    <w:rsid w:val="00032636"/>
    <w:rsid w:val="00034AAD"/>
    <w:rsid w:val="000357D2"/>
    <w:rsid w:val="00041E42"/>
    <w:rsid w:val="00047E89"/>
    <w:rsid w:val="0005405F"/>
    <w:rsid w:val="000560BA"/>
    <w:rsid w:val="00062734"/>
    <w:rsid w:val="00064FCB"/>
    <w:rsid w:val="000654CB"/>
    <w:rsid w:val="00065B00"/>
    <w:rsid w:val="00065B4A"/>
    <w:rsid w:val="00067A53"/>
    <w:rsid w:val="00067DBF"/>
    <w:rsid w:val="00070B46"/>
    <w:rsid w:val="00073F4A"/>
    <w:rsid w:val="00073FAE"/>
    <w:rsid w:val="00074F2C"/>
    <w:rsid w:val="000762A1"/>
    <w:rsid w:val="00090B7B"/>
    <w:rsid w:val="00091106"/>
    <w:rsid w:val="00091AC0"/>
    <w:rsid w:val="00093AB7"/>
    <w:rsid w:val="0009614B"/>
    <w:rsid w:val="00097953"/>
    <w:rsid w:val="000A3610"/>
    <w:rsid w:val="000A3684"/>
    <w:rsid w:val="000A54AA"/>
    <w:rsid w:val="000A64E3"/>
    <w:rsid w:val="000B084C"/>
    <w:rsid w:val="000B126E"/>
    <w:rsid w:val="000B449A"/>
    <w:rsid w:val="000B5284"/>
    <w:rsid w:val="000C0FFD"/>
    <w:rsid w:val="000C1538"/>
    <w:rsid w:val="000C415A"/>
    <w:rsid w:val="000D02E5"/>
    <w:rsid w:val="000D2289"/>
    <w:rsid w:val="000D339E"/>
    <w:rsid w:val="000D3D87"/>
    <w:rsid w:val="000D4265"/>
    <w:rsid w:val="000D5D0F"/>
    <w:rsid w:val="000D5DB8"/>
    <w:rsid w:val="000D7291"/>
    <w:rsid w:val="000E676A"/>
    <w:rsid w:val="000E6DC1"/>
    <w:rsid w:val="000E7896"/>
    <w:rsid w:val="000F193E"/>
    <w:rsid w:val="000F630E"/>
    <w:rsid w:val="000F7B3B"/>
    <w:rsid w:val="00103AB6"/>
    <w:rsid w:val="00113997"/>
    <w:rsid w:val="001203DF"/>
    <w:rsid w:val="00120D6D"/>
    <w:rsid w:val="00127873"/>
    <w:rsid w:val="001300EE"/>
    <w:rsid w:val="00130705"/>
    <w:rsid w:val="00131DAD"/>
    <w:rsid w:val="001344B9"/>
    <w:rsid w:val="00135DFD"/>
    <w:rsid w:val="001363F6"/>
    <w:rsid w:val="001374DD"/>
    <w:rsid w:val="00140EA8"/>
    <w:rsid w:val="00146B11"/>
    <w:rsid w:val="001473ED"/>
    <w:rsid w:val="001504E6"/>
    <w:rsid w:val="00150FFA"/>
    <w:rsid w:val="00154A19"/>
    <w:rsid w:val="00163260"/>
    <w:rsid w:val="00164952"/>
    <w:rsid w:val="0016732C"/>
    <w:rsid w:val="001715DB"/>
    <w:rsid w:val="001738EF"/>
    <w:rsid w:val="00176CA9"/>
    <w:rsid w:val="00177467"/>
    <w:rsid w:val="00180A3A"/>
    <w:rsid w:val="001832A1"/>
    <w:rsid w:val="00185185"/>
    <w:rsid w:val="00187962"/>
    <w:rsid w:val="0019024D"/>
    <w:rsid w:val="0019269D"/>
    <w:rsid w:val="00192A89"/>
    <w:rsid w:val="0019537E"/>
    <w:rsid w:val="00196BE6"/>
    <w:rsid w:val="00196DEC"/>
    <w:rsid w:val="001A22B4"/>
    <w:rsid w:val="001A24F0"/>
    <w:rsid w:val="001A6835"/>
    <w:rsid w:val="001B008E"/>
    <w:rsid w:val="001B0CAF"/>
    <w:rsid w:val="001B10F8"/>
    <w:rsid w:val="001B11C1"/>
    <w:rsid w:val="001B47C9"/>
    <w:rsid w:val="001B69AB"/>
    <w:rsid w:val="001C4BF6"/>
    <w:rsid w:val="001D2733"/>
    <w:rsid w:val="001D283E"/>
    <w:rsid w:val="001D6393"/>
    <w:rsid w:val="001D6420"/>
    <w:rsid w:val="001D6670"/>
    <w:rsid w:val="001E2CFE"/>
    <w:rsid w:val="001E5342"/>
    <w:rsid w:val="001F1851"/>
    <w:rsid w:val="001F5DD9"/>
    <w:rsid w:val="001F6B39"/>
    <w:rsid w:val="002007EF"/>
    <w:rsid w:val="00211B3E"/>
    <w:rsid w:val="002146FA"/>
    <w:rsid w:val="002161C4"/>
    <w:rsid w:val="00224E80"/>
    <w:rsid w:val="00227C86"/>
    <w:rsid w:val="0023310E"/>
    <w:rsid w:val="0023707F"/>
    <w:rsid w:val="00240070"/>
    <w:rsid w:val="002406CE"/>
    <w:rsid w:val="00244CA4"/>
    <w:rsid w:val="002455AE"/>
    <w:rsid w:val="00245786"/>
    <w:rsid w:val="0024589C"/>
    <w:rsid w:val="00251BC7"/>
    <w:rsid w:val="00251CB7"/>
    <w:rsid w:val="002579CA"/>
    <w:rsid w:val="00257B8C"/>
    <w:rsid w:val="0027518C"/>
    <w:rsid w:val="00275302"/>
    <w:rsid w:val="00281E82"/>
    <w:rsid w:val="00287A19"/>
    <w:rsid w:val="002A5172"/>
    <w:rsid w:val="002A6E7E"/>
    <w:rsid w:val="002A7531"/>
    <w:rsid w:val="002A7B2E"/>
    <w:rsid w:val="002B2031"/>
    <w:rsid w:val="002B372B"/>
    <w:rsid w:val="002B3734"/>
    <w:rsid w:val="002B467B"/>
    <w:rsid w:val="002B4D7C"/>
    <w:rsid w:val="002B7939"/>
    <w:rsid w:val="002C49CD"/>
    <w:rsid w:val="002C5A0E"/>
    <w:rsid w:val="002D2D60"/>
    <w:rsid w:val="002D39EC"/>
    <w:rsid w:val="002D44AD"/>
    <w:rsid w:val="002D4A29"/>
    <w:rsid w:val="002D5A86"/>
    <w:rsid w:val="002E4202"/>
    <w:rsid w:val="002F036D"/>
    <w:rsid w:val="002F03D8"/>
    <w:rsid w:val="002F1127"/>
    <w:rsid w:val="002F3018"/>
    <w:rsid w:val="002F3F37"/>
    <w:rsid w:val="002F655B"/>
    <w:rsid w:val="002F6FA7"/>
    <w:rsid w:val="002F7F93"/>
    <w:rsid w:val="00302C06"/>
    <w:rsid w:val="00302E1F"/>
    <w:rsid w:val="00307414"/>
    <w:rsid w:val="0031508D"/>
    <w:rsid w:val="00315E58"/>
    <w:rsid w:val="0031612D"/>
    <w:rsid w:val="00316654"/>
    <w:rsid w:val="00322428"/>
    <w:rsid w:val="00322ECF"/>
    <w:rsid w:val="0032389A"/>
    <w:rsid w:val="003247D8"/>
    <w:rsid w:val="00326C64"/>
    <w:rsid w:val="003273F1"/>
    <w:rsid w:val="0032741A"/>
    <w:rsid w:val="00332169"/>
    <w:rsid w:val="003330F7"/>
    <w:rsid w:val="00333D7B"/>
    <w:rsid w:val="00334400"/>
    <w:rsid w:val="00334D69"/>
    <w:rsid w:val="00335A4F"/>
    <w:rsid w:val="0033766F"/>
    <w:rsid w:val="00346973"/>
    <w:rsid w:val="0034728A"/>
    <w:rsid w:val="00352112"/>
    <w:rsid w:val="00354774"/>
    <w:rsid w:val="00354BA0"/>
    <w:rsid w:val="00354C3D"/>
    <w:rsid w:val="003551FE"/>
    <w:rsid w:val="0035688B"/>
    <w:rsid w:val="00360471"/>
    <w:rsid w:val="00363852"/>
    <w:rsid w:val="00365AF1"/>
    <w:rsid w:val="00366FF7"/>
    <w:rsid w:val="0037338D"/>
    <w:rsid w:val="00373FA7"/>
    <w:rsid w:val="003840BE"/>
    <w:rsid w:val="00385841"/>
    <w:rsid w:val="00386C89"/>
    <w:rsid w:val="003929DF"/>
    <w:rsid w:val="00395A8E"/>
    <w:rsid w:val="003A0822"/>
    <w:rsid w:val="003A3122"/>
    <w:rsid w:val="003A3750"/>
    <w:rsid w:val="003B5C02"/>
    <w:rsid w:val="003B777C"/>
    <w:rsid w:val="003C41B6"/>
    <w:rsid w:val="003D1F24"/>
    <w:rsid w:val="003F2FF7"/>
    <w:rsid w:val="003F7575"/>
    <w:rsid w:val="00400DD6"/>
    <w:rsid w:val="00400EFC"/>
    <w:rsid w:val="0040278E"/>
    <w:rsid w:val="00406C18"/>
    <w:rsid w:val="00412540"/>
    <w:rsid w:val="00412581"/>
    <w:rsid w:val="004140E1"/>
    <w:rsid w:val="00420C6D"/>
    <w:rsid w:val="00421882"/>
    <w:rsid w:val="00422044"/>
    <w:rsid w:val="00430CE6"/>
    <w:rsid w:val="00431501"/>
    <w:rsid w:val="004335EB"/>
    <w:rsid w:val="004347A4"/>
    <w:rsid w:val="00445A1B"/>
    <w:rsid w:val="004478B2"/>
    <w:rsid w:val="0045095A"/>
    <w:rsid w:val="00450EDD"/>
    <w:rsid w:val="00453A00"/>
    <w:rsid w:val="00454CFE"/>
    <w:rsid w:val="00455C45"/>
    <w:rsid w:val="00456743"/>
    <w:rsid w:val="0045794C"/>
    <w:rsid w:val="0046208E"/>
    <w:rsid w:val="0046220C"/>
    <w:rsid w:val="00462366"/>
    <w:rsid w:val="00463ACA"/>
    <w:rsid w:val="00465396"/>
    <w:rsid w:val="00467809"/>
    <w:rsid w:val="00467C56"/>
    <w:rsid w:val="0047426E"/>
    <w:rsid w:val="0048305F"/>
    <w:rsid w:val="00483884"/>
    <w:rsid w:val="004845EB"/>
    <w:rsid w:val="00490236"/>
    <w:rsid w:val="00496381"/>
    <w:rsid w:val="004A0E16"/>
    <w:rsid w:val="004A22BC"/>
    <w:rsid w:val="004A2C87"/>
    <w:rsid w:val="004A3B3C"/>
    <w:rsid w:val="004A3EF3"/>
    <w:rsid w:val="004A6C67"/>
    <w:rsid w:val="004A6EEF"/>
    <w:rsid w:val="004A7C00"/>
    <w:rsid w:val="004B3ED1"/>
    <w:rsid w:val="004B4931"/>
    <w:rsid w:val="004B5EE1"/>
    <w:rsid w:val="004C05ED"/>
    <w:rsid w:val="004C56D4"/>
    <w:rsid w:val="004E2E11"/>
    <w:rsid w:val="004E3360"/>
    <w:rsid w:val="004E50DA"/>
    <w:rsid w:val="004E5C05"/>
    <w:rsid w:val="004E5FB0"/>
    <w:rsid w:val="004E696E"/>
    <w:rsid w:val="004F24A1"/>
    <w:rsid w:val="004F24CD"/>
    <w:rsid w:val="004F3715"/>
    <w:rsid w:val="00503F4E"/>
    <w:rsid w:val="005047E3"/>
    <w:rsid w:val="00516F6B"/>
    <w:rsid w:val="005173C6"/>
    <w:rsid w:val="00522A27"/>
    <w:rsid w:val="005250A3"/>
    <w:rsid w:val="005278A7"/>
    <w:rsid w:val="0053298E"/>
    <w:rsid w:val="00535C99"/>
    <w:rsid w:val="00540C41"/>
    <w:rsid w:val="00545484"/>
    <w:rsid w:val="00545AC6"/>
    <w:rsid w:val="00550C47"/>
    <w:rsid w:val="00551587"/>
    <w:rsid w:val="0055214C"/>
    <w:rsid w:val="005573EE"/>
    <w:rsid w:val="0055757E"/>
    <w:rsid w:val="005604CE"/>
    <w:rsid w:val="0056065B"/>
    <w:rsid w:val="005632DB"/>
    <w:rsid w:val="00565580"/>
    <w:rsid w:val="00565E81"/>
    <w:rsid w:val="00571B90"/>
    <w:rsid w:val="0057344D"/>
    <w:rsid w:val="00575A07"/>
    <w:rsid w:val="00577447"/>
    <w:rsid w:val="005815B4"/>
    <w:rsid w:val="00582B87"/>
    <w:rsid w:val="00585934"/>
    <w:rsid w:val="00587991"/>
    <w:rsid w:val="00594B83"/>
    <w:rsid w:val="0059690A"/>
    <w:rsid w:val="005A07F1"/>
    <w:rsid w:val="005A1327"/>
    <w:rsid w:val="005A441B"/>
    <w:rsid w:val="005A5033"/>
    <w:rsid w:val="005B0D3B"/>
    <w:rsid w:val="005B211C"/>
    <w:rsid w:val="005B73A0"/>
    <w:rsid w:val="005C2514"/>
    <w:rsid w:val="005C3534"/>
    <w:rsid w:val="005C71F7"/>
    <w:rsid w:val="005D38DF"/>
    <w:rsid w:val="005D4A7A"/>
    <w:rsid w:val="005D5FDA"/>
    <w:rsid w:val="005D611C"/>
    <w:rsid w:val="005E2243"/>
    <w:rsid w:val="005E511D"/>
    <w:rsid w:val="005F0768"/>
    <w:rsid w:val="005F47FF"/>
    <w:rsid w:val="005F5257"/>
    <w:rsid w:val="00604443"/>
    <w:rsid w:val="00611521"/>
    <w:rsid w:val="0061220C"/>
    <w:rsid w:val="00613B09"/>
    <w:rsid w:val="00621AD9"/>
    <w:rsid w:val="0062245D"/>
    <w:rsid w:val="00623995"/>
    <w:rsid w:val="00630E2C"/>
    <w:rsid w:val="00632972"/>
    <w:rsid w:val="006333E1"/>
    <w:rsid w:val="00635BD0"/>
    <w:rsid w:val="006422E8"/>
    <w:rsid w:val="00642442"/>
    <w:rsid w:val="00643917"/>
    <w:rsid w:val="00646CC6"/>
    <w:rsid w:val="00652B00"/>
    <w:rsid w:val="006530B9"/>
    <w:rsid w:val="006535EF"/>
    <w:rsid w:val="00654425"/>
    <w:rsid w:val="006546F7"/>
    <w:rsid w:val="00655FD0"/>
    <w:rsid w:val="00656E08"/>
    <w:rsid w:val="00657E42"/>
    <w:rsid w:val="006605A2"/>
    <w:rsid w:val="00660F9D"/>
    <w:rsid w:val="00661107"/>
    <w:rsid w:val="00662CD0"/>
    <w:rsid w:val="00662D5A"/>
    <w:rsid w:val="00665A8A"/>
    <w:rsid w:val="0067022A"/>
    <w:rsid w:val="006702F4"/>
    <w:rsid w:val="00670D64"/>
    <w:rsid w:val="00677EE3"/>
    <w:rsid w:val="00680A4A"/>
    <w:rsid w:val="00682FD5"/>
    <w:rsid w:val="0068321B"/>
    <w:rsid w:val="0068351A"/>
    <w:rsid w:val="00687277"/>
    <w:rsid w:val="0069021A"/>
    <w:rsid w:val="00697470"/>
    <w:rsid w:val="006A180A"/>
    <w:rsid w:val="006A5265"/>
    <w:rsid w:val="006A62B1"/>
    <w:rsid w:val="006B514C"/>
    <w:rsid w:val="006C0AF0"/>
    <w:rsid w:val="006C0F3D"/>
    <w:rsid w:val="006C13A3"/>
    <w:rsid w:val="006C1403"/>
    <w:rsid w:val="006C27A0"/>
    <w:rsid w:val="006C3666"/>
    <w:rsid w:val="006C5C64"/>
    <w:rsid w:val="006C5FF8"/>
    <w:rsid w:val="006C6CB7"/>
    <w:rsid w:val="006C7242"/>
    <w:rsid w:val="006D2FB2"/>
    <w:rsid w:val="006E09CF"/>
    <w:rsid w:val="006E261B"/>
    <w:rsid w:val="006E3513"/>
    <w:rsid w:val="006E4F5C"/>
    <w:rsid w:val="006E665F"/>
    <w:rsid w:val="006F130D"/>
    <w:rsid w:val="006F2BA2"/>
    <w:rsid w:val="00700AA7"/>
    <w:rsid w:val="00700B1B"/>
    <w:rsid w:val="00701BA9"/>
    <w:rsid w:val="00701F46"/>
    <w:rsid w:val="007020F8"/>
    <w:rsid w:val="00704960"/>
    <w:rsid w:val="00713192"/>
    <w:rsid w:val="00714B2E"/>
    <w:rsid w:val="00715CEE"/>
    <w:rsid w:val="00717BB5"/>
    <w:rsid w:val="00720623"/>
    <w:rsid w:val="007213D2"/>
    <w:rsid w:val="00723BF2"/>
    <w:rsid w:val="00725299"/>
    <w:rsid w:val="00725D99"/>
    <w:rsid w:val="0073475C"/>
    <w:rsid w:val="00736BC0"/>
    <w:rsid w:val="00740874"/>
    <w:rsid w:val="00743275"/>
    <w:rsid w:val="00743ED9"/>
    <w:rsid w:val="00745055"/>
    <w:rsid w:val="00745285"/>
    <w:rsid w:val="00746051"/>
    <w:rsid w:val="007514FF"/>
    <w:rsid w:val="00751DF7"/>
    <w:rsid w:val="007719A1"/>
    <w:rsid w:val="00771A22"/>
    <w:rsid w:val="00771EAE"/>
    <w:rsid w:val="00772446"/>
    <w:rsid w:val="007730B2"/>
    <w:rsid w:val="00773B6F"/>
    <w:rsid w:val="00773CF6"/>
    <w:rsid w:val="00774338"/>
    <w:rsid w:val="00776830"/>
    <w:rsid w:val="00776F24"/>
    <w:rsid w:val="007810C6"/>
    <w:rsid w:val="00781A50"/>
    <w:rsid w:val="00785431"/>
    <w:rsid w:val="007872DF"/>
    <w:rsid w:val="00792736"/>
    <w:rsid w:val="0079376C"/>
    <w:rsid w:val="007A0BFE"/>
    <w:rsid w:val="007A1D56"/>
    <w:rsid w:val="007A308E"/>
    <w:rsid w:val="007A3BA7"/>
    <w:rsid w:val="007A74B0"/>
    <w:rsid w:val="007B0245"/>
    <w:rsid w:val="007B30E6"/>
    <w:rsid w:val="007B393B"/>
    <w:rsid w:val="007C2E95"/>
    <w:rsid w:val="007C376F"/>
    <w:rsid w:val="007C409A"/>
    <w:rsid w:val="007C5325"/>
    <w:rsid w:val="007C6485"/>
    <w:rsid w:val="007D3B4A"/>
    <w:rsid w:val="007D4FEE"/>
    <w:rsid w:val="007D533D"/>
    <w:rsid w:val="007D6C94"/>
    <w:rsid w:val="007E2B25"/>
    <w:rsid w:val="007E49E6"/>
    <w:rsid w:val="007E611C"/>
    <w:rsid w:val="007E617F"/>
    <w:rsid w:val="007E6923"/>
    <w:rsid w:val="007E78D1"/>
    <w:rsid w:val="007F2885"/>
    <w:rsid w:val="007F40A1"/>
    <w:rsid w:val="007F71DE"/>
    <w:rsid w:val="00801352"/>
    <w:rsid w:val="008019D3"/>
    <w:rsid w:val="00803151"/>
    <w:rsid w:val="00805756"/>
    <w:rsid w:val="00806E65"/>
    <w:rsid w:val="008105EF"/>
    <w:rsid w:val="0081404A"/>
    <w:rsid w:val="008144EA"/>
    <w:rsid w:val="00815545"/>
    <w:rsid w:val="008159DA"/>
    <w:rsid w:val="0082309C"/>
    <w:rsid w:val="008233A9"/>
    <w:rsid w:val="00826D00"/>
    <w:rsid w:val="00826E68"/>
    <w:rsid w:val="00830193"/>
    <w:rsid w:val="0083164C"/>
    <w:rsid w:val="00831C8E"/>
    <w:rsid w:val="008331A2"/>
    <w:rsid w:val="008426D5"/>
    <w:rsid w:val="0084288B"/>
    <w:rsid w:val="008443B4"/>
    <w:rsid w:val="008447DA"/>
    <w:rsid w:val="008471FE"/>
    <w:rsid w:val="00847F88"/>
    <w:rsid w:val="008513B4"/>
    <w:rsid w:val="00851DBC"/>
    <w:rsid w:val="00852A8C"/>
    <w:rsid w:val="00853846"/>
    <w:rsid w:val="008553A1"/>
    <w:rsid w:val="00860286"/>
    <w:rsid w:val="00862C14"/>
    <w:rsid w:val="00865441"/>
    <w:rsid w:val="00870DC5"/>
    <w:rsid w:val="008712A1"/>
    <w:rsid w:val="00872B8C"/>
    <w:rsid w:val="00872C12"/>
    <w:rsid w:val="00874EEA"/>
    <w:rsid w:val="008757D3"/>
    <w:rsid w:val="00881C12"/>
    <w:rsid w:val="00883CF4"/>
    <w:rsid w:val="00884E8C"/>
    <w:rsid w:val="008850D2"/>
    <w:rsid w:val="00890288"/>
    <w:rsid w:val="00890B38"/>
    <w:rsid w:val="00894421"/>
    <w:rsid w:val="00894868"/>
    <w:rsid w:val="00896CB9"/>
    <w:rsid w:val="00896EB8"/>
    <w:rsid w:val="008A11E3"/>
    <w:rsid w:val="008A38C3"/>
    <w:rsid w:val="008A6012"/>
    <w:rsid w:val="008A793D"/>
    <w:rsid w:val="008B1FD7"/>
    <w:rsid w:val="008B5FF2"/>
    <w:rsid w:val="008B6AC0"/>
    <w:rsid w:val="008C2F43"/>
    <w:rsid w:val="008C5E99"/>
    <w:rsid w:val="008C791A"/>
    <w:rsid w:val="008D22AE"/>
    <w:rsid w:val="008D5CC7"/>
    <w:rsid w:val="008E6BE0"/>
    <w:rsid w:val="008F7883"/>
    <w:rsid w:val="00903796"/>
    <w:rsid w:val="009138AB"/>
    <w:rsid w:val="0091456B"/>
    <w:rsid w:val="00920C37"/>
    <w:rsid w:val="00921048"/>
    <w:rsid w:val="00923CF9"/>
    <w:rsid w:val="00925A6D"/>
    <w:rsid w:val="00927BDF"/>
    <w:rsid w:val="00932CFB"/>
    <w:rsid w:val="00933F09"/>
    <w:rsid w:val="00934055"/>
    <w:rsid w:val="00943633"/>
    <w:rsid w:val="009531C2"/>
    <w:rsid w:val="00960189"/>
    <w:rsid w:val="00967A72"/>
    <w:rsid w:val="00970DCE"/>
    <w:rsid w:val="00974B81"/>
    <w:rsid w:val="00981BEB"/>
    <w:rsid w:val="00982A79"/>
    <w:rsid w:val="00992FD6"/>
    <w:rsid w:val="00993D8B"/>
    <w:rsid w:val="00994EAE"/>
    <w:rsid w:val="00996E9F"/>
    <w:rsid w:val="009A1E78"/>
    <w:rsid w:val="009B2E79"/>
    <w:rsid w:val="009B6858"/>
    <w:rsid w:val="009B698D"/>
    <w:rsid w:val="009B798E"/>
    <w:rsid w:val="009C2DA8"/>
    <w:rsid w:val="009C3E6A"/>
    <w:rsid w:val="009C4E4D"/>
    <w:rsid w:val="009C6A87"/>
    <w:rsid w:val="009D162B"/>
    <w:rsid w:val="009D2E2D"/>
    <w:rsid w:val="009D350C"/>
    <w:rsid w:val="009D48E9"/>
    <w:rsid w:val="009D5870"/>
    <w:rsid w:val="009D700D"/>
    <w:rsid w:val="009E14BA"/>
    <w:rsid w:val="009E4D69"/>
    <w:rsid w:val="009E6FFA"/>
    <w:rsid w:val="009F3878"/>
    <w:rsid w:val="009F3E32"/>
    <w:rsid w:val="009F647E"/>
    <w:rsid w:val="009F7C29"/>
    <w:rsid w:val="00A01956"/>
    <w:rsid w:val="00A16377"/>
    <w:rsid w:val="00A2460C"/>
    <w:rsid w:val="00A26D75"/>
    <w:rsid w:val="00A27196"/>
    <w:rsid w:val="00A30B94"/>
    <w:rsid w:val="00A3207F"/>
    <w:rsid w:val="00A377E5"/>
    <w:rsid w:val="00A4666C"/>
    <w:rsid w:val="00A47734"/>
    <w:rsid w:val="00A527D8"/>
    <w:rsid w:val="00A5558D"/>
    <w:rsid w:val="00A571E7"/>
    <w:rsid w:val="00A624C8"/>
    <w:rsid w:val="00A64AA3"/>
    <w:rsid w:val="00A66D45"/>
    <w:rsid w:val="00A67A4C"/>
    <w:rsid w:val="00A70692"/>
    <w:rsid w:val="00A7266A"/>
    <w:rsid w:val="00A77202"/>
    <w:rsid w:val="00A776B4"/>
    <w:rsid w:val="00A873BD"/>
    <w:rsid w:val="00A87EB9"/>
    <w:rsid w:val="00A91168"/>
    <w:rsid w:val="00A962C6"/>
    <w:rsid w:val="00AA0A57"/>
    <w:rsid w:val="00AA2F16"/>
    <w:rsid w:val="00AA34FE"/>
    <w:rsid w:val="00AB22B1"/>
    <w:rsid w:val="00AB35B8"/>
    <w:rsid w:val="00AB3AFB"/>
    <w:rsid w:val="00AC0A11"/>
    <w:rsid w:val="00AC3237"/>
    <w:rsid w:val="00AC37F6"/>
    <w:rsid w:val="00AD110C"/>
    <w:rsid w:val="00AD3453"/>
    <w:rsid w:val="00AD3B42"/>
    <w:rsid w:val="00AD6466"/>
    <w:rsid w:val="00AD67CE"/>
    <w:rsid w:val="00AE4247"/>
    <w:rsid w:val="00AE4BC3"/>
    <w:rsid w:val="00AE7A77"/>
    <w:rsid w:val="00AF1B4A"/>
    <w:rsid w:val="00AF4036"/>
    <w:rsid w:val="00AF64A6"/>
    <w:rsid w:val="00AF7BF5"/>
    <w:rsid w:val="00B03D8F"/>
    <w:rsid w:val="00B04348"/>
    <w:rsid w:val="00B075CE"/>
    <w:rsid w:val="00B209E8"/>
    <w:rsid w:val="00B22B63"/>
    <w:rsid w:val="00B22E27"/>
    <w:rsid w:val="00B23170"/>
    <w:rsid w:val="00B32540"/>
    <w:rsid w:val="00B34B64"/>
    <w:rsid w:val="00B361DF"/>
    <w:rsid w:val="00B44BC9"/>
    <w:rsid w:val="00B5109C"/>
    <w:rsid w:val="00B51BC0"/>
    <w:rsid w:val="00B52B47"/>
    <w:rsid w:val="00B55254"/>
    <w:rsid w:val="00B55447"/>
    <w:rsid w:val="00B568A5"/>
    <w:rsid w:val="00B57BB7"/>
    <w:rsid w:val="00B641B2"/>
    <w:rsid w:val="00B64E48"/>
    <w:rsid w:val="00B7236B"/>
    <w:rsid w:val="00B7257E"/>
    <w:rsid w:val="00B72DE6"/>
    <w:rsid w:val="00B7334E"/>
    <w:rsid w:val="00B73F5F"/>
    <w:rsid w:val="00B7435B"/>
    <w:rsid w:val="00B74F54"/>
    <w:rsid w:val="00B766C3"/>
    <w:rsid w:val="00B7699F"/>
    <w:rsid w:val="00B82047"/>
    <w:rsid w:val="00B832E3"/>
    <w:rsid w:val="00B85892"/>
    <w:rsid w:val="00B8682F"/>
    <w:rsid w:val="00B92064"/>
    <w:rsid w:val="00B92541"/>
    <w:rsid w:val="00B92759"/>
    <w:rsid w:val="00B975F9"/>
    <w:rsid w:val="00B9796B"/>
    <w:rsid w:val="00BA1D68"/>
    <w:rsid w:val="00BA240E"/>
    <w:rsid w:val="00BA316F"/>
    <w:rsid w:val="00BA6059"/>
    <w:rsid w:val="00BB074E"/>
    <w:rsid w:val="00BB1570"/>
    <w:rsid w:val="00BB16A8"/>
    <w:rsid w:val="00BB3225"/>
    <w:rsid w:val="00BB558D"/>
    <w:rsid w:val="00BB6FA2"/>
    <w:rsid w:val="00BB7AA9"/>
    <w:rsid w:val="00BC2B81"/>
    <w:rsid w:val="00BC6064"/>
    <w:rsid w:val="00BC6BA5"/>
    <w:rsid w:val="00BC79F2"/>
    <w:rsid w:val="00BD1A07"/>
    <w:rsid w:val="00BD62F6"/>
    <w:rsid w:val="00BE107E"/>
    <w:rsid w:val="00BE2E73"/>
    <w:rsid w:val="00BE4041"/>
    <w:rsid w:val="00BE4A0C"/>
    <w:rsid w:val="00BF1A34"/>
    <w:rsid w:val="00BF35C9"/>
    <w:rsid w:val="00BF5077"/>
    <w:rsid w:val="00BF6318"/>
    <w:rsid w:val="00BF7DEB"/>
    <w:rsid w:val="00C005B8"/>
    <w:rsid w:val="00C012DC"/>
    <w:rsid w:val="00C01B03"/>
    <w:rsid w:val="00C02542"/>
    <w:rsid w:val="00C04026"/>
    <w:rsid w:val="00C06404"/>
    <w:rsid w:val="00C07CCB"/>
    <w:rsid w:val="00C14193"/>
    <w:rsid w:val="00C160D4"/>
    <w:rsid w:val="00C222CA"/>
    <w:rsid w:val="00C22E1C"/>
    <w:rsid w:val="00C23F19"/>
    <w:rsid w:val="00C31B34"/>
    <w:rsid w:val="00C339B0"/>
    <w:rsid w:val="00C33B13"/>
    <w:rsid w:val="00C33EB0"/>
    <w:rsid w:val="00C34152"/>
    <w:rsid w:val="00C34D72"/>
    <w:rsid w:val="00C350B7"/>
    <w:rsid w:val="00C425D1"/>
    <w:rsid w:val="00C428FF"/>
    <w:rsid w:val="00C44A68"/>
    <w:rsid w:val="00C45C9C"/>
    <w:rsid w:val="00C4622F"/>
    <w:rsid w:val="00C46948"/>
    <w:rsid w:val="00C4764D"/>
    <w:rsid w:val="00C50804"/>
    <w:rsid w:val="00C51FF3"/>
    <w:rsid w:val="00C55299"/>
    <w:rsid w:val="00C557CC"/>
    <w:rsid w:val="00C70F0C"/>
    <w:rsid w:val="00C735A3"/>
    <w:rsid w:val="00C7517F"/>
    <w:rsid w:val="00C769AB"/>
    <w:rsid w:val="00C77A98"/>
    <w:rsid w:val="00C837D0"/>
    <w:rsid w:val="00C87BA3"/>
    <w:rsid w:val="00C91346"/>
    <w:rsid w:val="00C963A7"/>
    <w:rsid w:val="00C97399"/>
    <w:rsid w:val="00CB299C"/>
    <w:rsid w:val="00CB3CC9"/>
    <w:rsid w:val="00CB48D9"/>
    <w:rsid w:val="00CB66D7"/>
    <w:rsid w:val="00CB69EB"/>
    <w:rsid w:val="00CC53D3"/>
    <w:rsid w:val="00CC62A0"/>
    <w:rsid w:val="00CE18EB"/>
    <w:rsid w:val="00CF127A"/>
    <w:rsid w:val="00CF27A7"/>
    <w:rsid w:val="00CF4944"/>
    <w:rsid w:val="00CF525E"/>
    <w:rsid w:val="00CF6603"/>
    <w:rsid w:val="00D0185C"/>
    <w:rsid w:val="00D02094"/>
    <w:rsid w:val="00D06CDF"/>
    <w:rsid w:val="00D10288"/>
    <w:rsid w:val="00D12CAE"/>
    <w:rsid w:val="00D16302"/>
    <w:rsid w:val="00D176AE"/>
    <w:rsid w:val="00D24B8F"/>
    <w:rsid w:val="00D27FCF"/>
    <w:rsid w:val="00D31924"/>
    <w:rsid w:val="00D31E5E"/>
    <w:rsid w:val="00D322B0"/>
    <w:rsid w:val="00D33C7F"/>
    <w:rsid w:val="00D35560"/>
    <w:rsid w:val="00D35889"/>
    <w:rsid w:val="00D35D12"/>
    <w:rsid w:val="00D37C57"/>
    <w:rsid w:val="00D41035"/>
    <w:rsid w:val="00D41DEE"/>
    <w:rsid w:val="00D42377"/>
    <w:rsid w:val="00D42473"/>
    <w:rsid w:val="00D4267B"/>
    <w:rsid w:val="00D43C96"/>
    <w:rsid w:val="00D46291"/>
    <w:rsid w:val="00D466D1"/>
    <w:rsid w:val="00D46849"/>
    <w:rsid w:val="00D568A9"/>
    <w:rsid w:val="00D617C8"/>
    <w:rsid w:val="00D628A9"/>
    <w:rsid w:val="00D63C40"/>
    <w:rsid w:val="00D66983"/>
    <w:rsid w:val="00D66DEC"/>
    <w:rsid w:val="00D72C14"/>
    <w:rsid w:val="00D746AA"/>
    <w:rsid w:val="00D76D88"/>
    <w:rsid w:val="00D77FD4"/>
    <w:rsid w:val="00D92A9A"/>
    <w:rsid w:val="00D96B20"/>
    <w:rsid w:val="00DA22B6"/>
    <w:rsid w:val="00DA2F4E"/>
    <w:rsid w:val="00DA3631"/>
    <w:rsid w:val="00DA39CD"/>
    <w:rsid w:val="00DA63AD"/>
    <w:rsid w:val="00DA7C88"/>
    <w:rsid w:val="00DB0C40"/>
    <w:rsid w:val="00DB1559"/>
    <w:rsid w:val="00DB1981"/>
    <w:rsid w:val="00DB5810"/>
    <w:rsid w:val="00DB6851"/>
    <w:rsid w:val="00DC0CB7"/>
    <w:rsid w:val="00DC4B41"/>
    <w:rsid w:val="00DC6F98"/>
    <w:rsid w:val="00DC7743"/>
    <w:rsid w:val="00DD0EA3"/>
    <w:rsid w:val="00DD210E"/>
    <w:rsid w:val="00DD4EE2"/>
    <w:rsid w:val="00DD5C5D"/>
    <w:rsid w:val="00DE316B"/>
    <w:rsid w:val="00DE74B2"/>
    <w:rsid w:val="00DF0BC5"/>
    <w:rsid w:val="00DF13E8"/>
    <w:rsid w:val="00DF38D7"/>
    <w:rsid w:val="00DF6199"/>
    <w:rsid w:val="00E009DE"/>
    <w:rsid w:val="00E01A08"/>
    <w:rsid w:val="00E071B6"/>
    <w:rsid w:val="00E07D8E"/>
    <w:rsid w:val="00E10E54"/>
    <w:rsid w:val="00E13460"/>
    <w:rsid w:val="00E21A9D"/>
    <w:rsid w:val="00E21C07"/>
    <w:rsid w:val="00E25FBD"/>
    <w:rsid w:val="00E30C68"/>
    <w:rsid w:val="00E35558"/>
    <w:rsid w:val="00E35FBA"/>
    <w:rsid w:val="00E36A95"/>
    <w:rsid w:val="00E43734"/>
    <w:rsid w:val="00E44E4C"/>
    <w:rsid w:val="00E54B92"/>
    <w:rsid w:val="00E567CA"/>
    <w:rsid w:val="00E63F85"/>
    <w:rsid w:val="00E65D34"/>
    <w:rsid w:val="00E71BF5"/>
    <w:rsid w:val="00E752AB"/>
    <w:rsid w:val="00E76A10"/>
    <w:rsid w:val="00E803A8"/>
    <w:rsid w:val="00E81E13"/>
    <w:rsid w:val="00E83E08"/>
    <w:rsid w:val="00E84BB8"/>
    <w:rsid w:val="00E85CD5"/>
    <w:rsid w:val="00E91632"/>
    <w:rsid w:val="00E959A6"/>
    <w:rsid w:val="00E96D17"/>
    <w:rsid w:val="00E97C2C"/>
    <w:rsid w:val="00EA25A7"/>
    <w:rsid w:val="00EA42B6"/>
    <w:rsid w:val="00EB1637"/>
    <w:rsid w:val="00EB16DB"/>
    <w:rsid w:val="00EB1984"/>
    <w:rsid w:val="00EB2A44"/>
    <w:rsid w:val="00EB36D6"/>
    <w:rsid w:val="00EB58CB"/>
    <w:rsid w:val="00EB6B3D"/>
    <w:rsid w:val="00EB7745"/>
    <w:rsid w:val="00EC1878"/>
    <w:rsid w:val="00EC2876"/>
    <w:rsid w:val="00EC32BE"/>
    <w:rsid w:val="00EC6035"/>
    <w:rsid w:val="00ED028E"/>
    <w:rsid w:val="00ED270B"/>
    <w:rsid w:val="00ED4D2F"/>
    <w:rsid w:val="00ED624A"/>
    <w:rsid w:val="00ED70EB"/>
    <w:rsid w:val="00EE2552"/>
    <w:rsid w:val="00EE38EE"/>
    <w:rsid w:val="00EE700D"/>
    <w:rsid w:val="00EF1B6E"/>
    <w:rsid w:val="00EF31E0"/>
    <w:rsid w:val="00F01049"/>
    <w:rsid w:val="00F03DCC"/>
    <w:rsid w:val="00F04A4C"/>
    <w:rsid w:val="00F064F8"/>
    <w:rsid w:val="00F0724A"/>
    <w:rsid w:val="00F14A17"/>
    <w:rsid w:val="00F16380"/>
    <w:rsid w:val="00F1646D"/>
    <w:rsid w:val="00F208FD"/>
    <w:rsid w:val="00F2143E"/>
    <w:rsid w:val="00F24DA7"/>
    <w:rsid w:val="00F2574A"/>
    <w:rsid w:val="00F27BA4"/>
    <w:rsid w:val="00F3171B"/>
    <w:rsid w:val="00F33E81"/>
    <w:rsid w:val="00F50CC0"/>
    <w:rsid w:val="00F51561"/>
    <w:rsid w:val="00F54BF4"/>
    <w:rsid w:val="00F54F84"/>
    <w:rsid w:val="00F568FE"/>
    <w:rsid w:val="00F57CE5"/>
    <w:rsid w:val="00F60F7B"/>
    <w:rsid w:val="00F61930"/>
    <w:rsid w:val="00F634FB"/>
    <w:rsid w:val="00F63679"/>
    <w:rsid w:val="00F64158"/>
    <w:rsid w:val="00F64AEB"/>
    <w:rsid w:val="00F64D74"/>
    <w:rsid w:val="00F66D89"/>
    <w:rsid w:val="00F700AF"/>
    <w:rsid w:val="00F71FE7"/>
    <w:rsid w:val="00F7425B"/>
    <w:rsid w:val="00F762BD"/>
    <w:rsid w:val="00F86FF6"/>
    <w:rsid w:val="00F93676"/>
    <w:rsid w:val="00F941B5"/>
    <w:rsid w:val="00F95F34"/>
    <w:rsid w:val="00F97DED"/>
    <w:rsid w:val="00F97F15"/>
    <w:rsid w:val="00FA0711"/>
    <w:rsid w:val="00FA30FE"/>
    <w:rsid w:val="00FA3109"/>
    <w:rsid w:val="00FA4722"/>
    <w:rsid w:val="00FB3E4F"/>
    <w:rsid w:val="00FB3FFE"/>
    <w:rsid w:val="00FB4FFB"/>
    <w:rsid w:val="00FB639B"/>
    <w:rsid w:val="00FC0D74"/>
    <w:rsid w:val="00FC243D"/>
    <w:rsid w:val="00FC40AC"/>
    <w:rsid w:val="00FC6E5A"/>
    <w:rsid w:val="00FD0D60"/>
    <w:rsid w:val="00FD3FC7"/>
    <w:rsid w:val="00FD5457"/>
    <w:rsid w:val="00FE7D00"/>
    <w:rsid w:val="00FF553F"/>
    <w:rsid w:val="00FF6981"/>
    <w:rsid w:val="00FF7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66C3"/>
    <w:pPr>
      <w:spacing w:line="360" w:lineRule="auto"/>
      <w:ind w:firstLine="709"/>
      <w:jc w:val="both"/>
    </w:pPr>
    <w:rPr>
      <w:rFonts w:ascii="Times New Roman" w:hAnsi="Times New Roman" w:cs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1"/>
    <w:qFormat/>
    <w:rsid w:val="009C3E6A"/>
    <w:pPr>
      <w:keepNext/>
      <w:keepLines/>
      <w:numPr>
        <w:numId w:val="1"/>
      </w:numPr>
      <w:spacing w:before="480" w:after="480"/>
      <w:ind w:left="0" w:firstLine="709"/>
      <w:jc w:val="left"/>
      <w:outlineLvl w:val="0"/>
    </w:pPr>
    <w:rPr>
      <w:rFonts w:eastAsiaTheme="majorEastAsia"/>
      <w:b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C3E6A"/>
    <w:pPr>
      <w:keepNext/>
      <w:keepLines/>
      <w:numPr>
        <w:ilvl w:val="1"/>
        <w:numId w:val="1"/>
      </w:numPr>
      <w:spacing w:before="480"/>
      <w:ind w:left="0" w:firstLine="709"/>
      <w:outlineLvl w:val="1"/>
    </w:pPr>
    <w:rPr>
      <w:rFonts w:eastAsiaTheme="majorEastAsia"/>
      <w:b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C3E6A"/>
    <w:pPr>
      <w:keepNext/>
      <w:keepLines/>
      <w:numPr>
        <w:ilvl w:val="2"/>
        <w:numId w:val="1"/>
      </w:numPr>
      <w:tabs>
        <w:tab w:val="left" w:pos="1701"/>
      </w:tabs>
      <w:spacing w:before="480"/>
      <w:ind w:left="0" w:firstLine="709"/>
      <w:outlineLvl w:val="2"/>
    </w:pPr>
    <w:rPr>
      <w:rFonts w:eastAsia="Helvetica"/>
      <w:b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193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193E"/>
    <w:pPr>
      <w:keepNext/>
      <w:keepLines/>
      <w:numPr>
        <w:ilvl w:val="4"/>
        <w:numId w:val="1"/>
      </w:numPr>
      <w:tabs>
        <w:tab w:val="num" w:pos="360"/>
      </w:tabs>
      <w:spacing w:before="40"/>
      <w:ind w:left="0" w:firstLine="709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193E"/>
    <w:pPr>
      <w:keepNext/>
      <w:keepLines/>
      <w:numPr>
        <w:ilvl w:val="5"/>
        <w:numId w:val="1"/>
      </w:numPr>
      <w:tabs>
        <w:tab w:val="num" w:pos="360"/>
      </w:tabs>
      <w:spacing w:before="40"/>
      <w:ind w:left="0" w:firstLine="709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193E"/>
    <w:pPr>
      <w:keepNext/>
      <w:keepLines/>
      <w:numPr>
        <w:ilvl w:val="6"/>
        <w:numId w:val="1"/>
      </w:numPr>
      <w:tabs>
        <w:tab w:val="num" w:pos="360"/>
      </w:tabs>
      <w:spacing w:before="40"/>
      <w:ind w:left="0" w:firstLine="709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193E"/>
    <w:pPr>
      <w:keepNext/>
      <w:keepLines/>
      <w:numPr>
        <w:ilvl w:val="7"/>
        <w:numId w:val="1"/>
      </w:numPr>
      <w:tabs>
        <w:tab w:val="num" w:pos="360"/>
      </w:tabs>
      <w:spacing w:before="40"/>
      <w:ind w:left="0" w:firstLine="709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193E"/>
    <w:pPr>
      <w:keepNext/>
      <w:keepLines/>
      <w:numPr>
        <w:ilvl w:val="8"/>
        <w:numId w:val="1"/>
      </w:numPr>
      <w:tabs>
        <w:tab w:val="num" w:pos="360"/>
      </w:tabs>
      <w:spacing w:before="40"/>
      <w:ind w:left="0" w:firstLine="709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C3E6A"/>
    <w:rPr>
      <w:rFonts w:ascii="Times New Roman" w:eastAsiaTheme="majorEastAsia" w:hAnsi="Times New Roman" w:cs="Times New Roman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1"/>
    <w:rsid w:val="009C3E6A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9C3E6A"/>
    <w:rPr>
      <w:rFonts w:ascii="Times New Roman" w:eastAsia="Helvetica" w:hAnsi="Times New Roman" w:cs="Times New Roman"/>
      <w:b/>
      <w:sz w:val="28"/>
    </w:rPr>
  </w:style>
  <w:style w:type="paragraph" w:styleId="a3">
    <w:name w:val="List Paragraph"/>
    <w:basedOn w:val="a"/>
    <w:link w:val="a4"/>
    <w:uiPriority w:val="1"/>
    <w:qFormat/>
    <w:rsid w:val="00943633"/>
    <w:pPr>
      <w:widowControl w:val="0"/>
      <w:ind w:left="720" w:firstLine="851"/>
      <w:contextualSpacing/>
    </w:pPr>
    <w:rPr>
      <w:szCs w:val="28"/>
      <w:lang w:val="ru-RU"/>
    </w:rPr>
  </w:style>
  <w:style w:type="paragraph" w:customStyle="1" w:styleId="21">
    <w:name w:val="Текст примечания2"/>
    <w:basedOn w:val="a"/>
    <w:rsid w:val="006E3513"/>
    <w:pPr>
      <w:widowControl w:val="0"/>
      <w:spacing w:line="240" w:lineRule="auto"/>
      <w:ind w:firstLine="0"/>
      <w:jc w:val="left"/>
    </w:pPr>
    <w:rPr>
      <w:rFonts w:eastAsia="Times New Roman"/>
      <w:sz w:val="20"/>
      <w:szCs w:val="20"/>
      <w:lang w:val="ru-RU" w:eastAsia="ar-SA"/>
    </w:rPr>
  </w:style>
  <w:style w:type="table" w:styleId="a5">
    <w:name w:val="Table Grid"/>
    <w:basedOn w:val="a1"/>
    <w:uiPriority w:val="39"/>
    <w:rsid w:val="006E35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annotation text"/>
    <w:basedOn w:val="a"/>
    <w:link w:val="a7"/>
    <w:uiPriority w:val="99"/>
    <w:semiHidden/>
    <w:rsid w:val="00B55447"/>
    <w:pPr>
      <w:widowControl w:val="0"/>
      <w:suppressAutoHyphens/>
      <w:spacing w:line="240" w:lineRule="auto"/>
      <w:ind w:firstLine="0"/>
      <w:jc w:val="left"/>
    </w:pPr>
    <w:rPr>
      <w:rFonts w:eastAsia="Times New Roman" w:cs="Calibri"/>
      <w:sz w:val="20"/>
      <w:szCs w:val="20"/>
      <w:lang w:val="ru-RU" w:eastAsia="ar-SA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B55447"/>
    <w:rPr>
      <w:rFonts w:ascii="Times New Roman" w:eastAsia="Times New Roman" w:hAnsi="Times New Roman" w:cs="Calibri"/>
      <w:sz w:val="20"/>
      <w:szCs w:val="20"/>
      <w:lang w:eastAsia="ar-SA"/>
    </w:rPr>
  </w:style>
  <w:style w:type="paragraph" w:styleId="a8">
    <w:name w:val="header"/>
    <w:basedOn w:val="a"/>
    <w:link w:val="a9"/>
    <w:uiPriority w:val="99"/>
    <w:unhideWhenUsed/>
    <w:rsid w:val="00B55447"/>
    <w:pPr>
      <w:widowControl w:val="0"/>
      <w:tabs>
        <w:tab w:val="center" w:pos="4677"/>
        <w:tab w:val="right" w:pos="9355"/>
      </w:tabs>
      <w:spacing w:line="240" w:lineRule="auto"/>
      <w:ind w:firstLine="851"/>
      <w:jc w:val="left"/>
    </w:pPr>
    <w:rPr>
      <w:lang w:val="ru-RU"/>
    </w:rPr>
  </w:style>
  <w:style w:type="character" w:customStyle="1" w:styleId="a9">
    <w:name w:val="Верхний колонтитул Знак"/>
    <w:basedOn w:val="a0"/>
    <w:link w:val="a8"/>
    <w:uiPriority w:val="99"/>
    <w:rsid w:val="00B55447"/>
    <w:rPr>
      <w:rFonts w:ascii="Times New Roman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B55447"/>
    <w:pPr>
      <w:widowControl w:val="0"/>
      <w:tabs>
        <w:tab w:val="center" w:pos="4677"/>
        <w:tab w:val="right" w:pos="9355"/>
      </w:tabs>
      <w:spacing w:line="240" w:lineRule="auto"/>
      <w:ind w:firstLine="851"/>
      <w:jc w:val="left"/>
    </w:pPr>
    <w:rPr>
      <w:lang w:val="ru-RU"/>
    </w:rPr>
  </w:style>
  <w:style w:type="character" w:customStyle="1" w:styleId="ab">
    <w:name w:val="Нижний колонтитул Знак"/>
    <w:basedOn w:val="a0"/>
    <w:link w:val="aa"/>
    <w:uiPriority w:val="99"/>
    <w:rsid w:val="00B55447"/>
    <w:rPr>
      <w:rFonts w:ascii="Times New Roman" w:hAnsi="Times New Roman" w:cs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193E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0F193E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0F193E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0F193E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0F193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0F19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c">
    <w:name w:val="Normal (Web)"/>
    <w:basedOn w:val="a"/>
    <w:uiPriority w:val="99"/>
    <w:unhideWhenUsed/>
    <w:rsid w:val="009C4E4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ru-RU" w:eastAsia="ru-RU"/>
    </w:rPr>
  </w:style>
  <w:style w:type="character" w:styleId="ad">
    <w:name w:val="annotation reference"/>
    <w:basedOn w:val="a0"/>
    <w:uiPriority w:val="99"/>
    <w:semiHidden/>
    <w:unhideWhenUsed/>
    <w:rsid w:val="00EB16DB"/>
    <w:rPr>
      <w:sz w:val="16"/>
      <w:szCs w:val="16"/>
    </w:rPr>
  </w:style>
  <w:style w:type="paragraph" w:styleId="ae">
    <w:name w:val="annotation subject"/>
    <w:basedOn w:val="a6"/>
    <w:next w:val="a6"/>
    <w:link w:val="af"/>
    <w:uiPriority w:val="99"/>
    <w:semiHidden/>
    <w:unhideWhenUsed/>
    <w:rsid w:val="00EB16DB"/>
    <w:pPr>
      <w:widowControl/>
      <w:suppressAutoHyphens w:val="0"/>
      <w:ind w:firstLine="709"/>
      <w:jc w:val="both"/>
    </w:pPr>
    <w:rPr>
      <w:rFonts w:eastAsiaTheme="minorHAnsi" w:cs="Times New Roman"/>
      <w:b/>
      <w:bCs/>
      <w:lang w:val="en-US" w:eastAsia="en-US"/>
    </w:rPr>
  </w:style>
  <w:style w:type="character" w:customStyle="1" w:styleId="af">
    <w:name w:val="Тема примечания Знак"/>
    <w:basedOn w:val="a7"/>
    <w:link w:val="ae"/>
    <w:uiPriority w:val="99"/>
    <w:semiHidden/>
    <w:rsid w:val="00EB16DB"/>
    <w:rPr>
      <w:rFonts w:ascii="Times New Roman" w:eastAsia="Times New Roman" w:hAnsi="Times New Roman" w:cs="Times New Roman"/>
      <w:b/>
      <w:bCs/>
      <w:sz w:val="20"/>
      <w:szCs w:val="20"/>
      <w:lang w:val="en-US" w:eastAsia="ar-SA"/>
    </w:rPr>
  </w:style>
  <w:style w:type="paragraph" w:styleId="af0">
    <w:name w:val="Balloon Text"/>
    <w:basedOn w:val="a"/>
    <w:link w:val="af1"/>
    <w:uiPriority w:val="99"/>
    <w:semiHidden/>
    <w:unhideWhenUsed/>
    <w:rsid w:val="00EB16DB"/>
    <w:pPr>
      <w:spacing w:line="240" w:lineRule="auto"/>
    </w:pPr>
    <w:rPr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B16DB"/>
    <w:rPr>
      <w:rFonts w:ascii="Times New Roman" w:hAnsi="Times New Roman" w:cs="Times New Roman"/>
      <w:sz w:val="18"/>
      <w:szCs w:val="18"/>
      <w:lang w:val="en-US"/>
    </w:rPr>
  </w:style>
  <w:style w:type="paragraph" w:styleId="af2">
    <w:name w:val="Revision"/>
    <w:hidden/>
    <w:uiPriority w:val="99"/>
    <w:semiHidden/>
    <w:rsid w:val="00245786"/>
    <w:rPr>
      <w:rFonts w:ascii="Times New Roman" w:hAnsi="Times New Roman" w:cs="Times New Roman"/>
      <w:sz w:val="28"/>
      <w:lang w:val="en-US"/>
    </w:rPr>
  </w:style>
  <w:style w:type="paragraph" w:styleId="af3">
    <w:name w:val="TOC Heading"/>
    <w:basedOn w:val="1"/>
    <w:next w:val="a"/>
    <w:uiPriority w:val="39"/>
    <w:unhideWhenUsed/>
    <w:qFormat/>
    <w:rsid w:val="006A62B1"/>
    <w:pPr>
      <w:numPr>
        <w:numId w:val="0"/>
      </w:numPr>
      <w:spacing w:line="276" w:lineRule="auto"/>
      <w:outlineLvl w:val="9"/>
    </w:pPr>
    <w:rPr>
      <w:rFonts w:asciiTheme="majorHAnsi" w:hAnsiTheme="majorHAnsi" w:cstheme="majorBidi"/>
      <w:bCs/>
      <w:caps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7E89"/>
    <w:pPr>
      <w:tabs>
        <w:tab w:val="left" w:pos="284"/>
        <w:tab w:val="right" w:leader="dot" w:pos="9344"/>
      </w:tabs>
      <w:ind w:firstLine="0"/>
      <w:jc w:val="left"/>
    </w:pPr>
    <w:rPr>
      <w:szCs w:val="28"/>
      <w:lang w:val="ru-RU"/>
    </w:rPr>
  </w:style>
  <w:style w:type="paragraph" w:styleId="22">
    <w:name w:val="toc 2"/>
    <w:basedOn w:val="a"/>
    <w:next w:val="a"/>
    <w:autoRedefine/>
    <w:uiPriority w:val="39"/>
    <w:unhideWhenUsed/>
    <w:rsid w:val="00332169"/>
    <w:pPr>
      <w:tabs>
        <w:tab w:val="left" w:pos="851"/>
        <w:tab w:val="right" w:leader="dot" w:pos="9344"/>
      </w:tabs>
      <w:ind w:left="280" w:firstLine="4"/>
      <w:jc w:val="left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527D8"/>
    <w:pPr>
      <w:tabs>
        <w:tab w:val="left" w:pos="1418"/>
        <w:tab w:val="right" w:leader="dot" w:pos="9344"/>
      </w:tabs>
      <w:ind w:left="560" w:firstLine="7"/>
      <w:jc w:val="left"/>
    </w:pPr>
    <w:rPr>
      <w:rFonts w:asciiTheme="minorHAnsi" w:hAnsiTheme="minorHAnsi"/>
      <w:sz w:val="20"/>
      <w:szCs w:val="20"/>
    </w:rPr>
  </w:style>
  <w:style w:type="character" w:styleId="af4">
    <w:name w:val="Hyperlink"/>
    <w:basedOn w:val="a0"/>
    <w:uiPriority w:val="99"/>
    <w:unhideWhenUsed/>
    <w:rsid w:val="006A62B1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6A62B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6A62B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6A62B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6A62B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6A62B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6A62B1"/>
    <w:pPr>
      <w:ind w:left="2240"/>
      <w:jc w:val="left"/>
    </w:pPr>
    <w:rPr>
      <w:rFonts w:asciiTheme="minorHAnsi" w:hAnsiTheme="minorHAnsi"/>
      <w:sz w:val="20"/>
      <w:szCs w:val="20"/>
    </w:rPr>
  </w:style>
  <w:style w:type="numbering" w:styleId="111111">
    <w:name w:val="Outline List 2"/>
    <w:basedOn w:val="a2"/>
    <w:uiPriority w:val="99"/>
    <w:semiHidden/>
    <w:unhideWhenUsed/>
    <w:rsid w:val="008A38C3"/>
    <w:pPr>
      <w:numPr>
        <w:numId w:val="2"/>
      </w:numPr>
    </w:pPr>
  </w:style>
  <w:style w:type="paragraph" w:styleId="af5">
    <w:name w:val="Body Text"/>
    <w:basedOn w:val="a"/>
    <w:link w:val="af6"/>
    <w:uiPriority w:val="1"/>
    <w:qFormat/>
    <w:rsid w:val="00120D6D"/>
    <w:pPr>
      <w:widowControl w:val="0"/>
      <w:autoSpaceDE w:val="0"/>
      <w:autoSpaceDN w:val="0"/>
      <w:ind w:left="561" w:firstLine="0"/>
      <w:jc w:val="left"/>
    </w:pPr>
    <w:rPr>
      <w:rFonts w:eastAsia="Times New Roman"/>
      <w:szCs w:val="28"/>
    </w:rPr>
  </w:style>
  <w:style w:type="character" w:customStyle="1" w:styleId="af6">
    <w:name w:val="Основной текст Знак"/>
    <w:basedOn w:val="a0"/>
    <w:link w:val="af5"/>
    <w:uiPriority w:val="1"/>
    <w:rsid w:val="00120D6D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Текст примечания1"/>
    <w:basedOn w:val="a"/>
    <w:rsid w:val="00120D6D"/>
    <w:pPr>
      <w:suppressAutoHyphens/>
      <w:spacing w:line="240" w:lineRule="auto"/>
      <w:ind w:firstLine="0"/>
      <w:jc w:val="left"/>
    </w:pPr>
    <w:rPr>
      <w:rFonts w:eastAsia="Times New Roman" w:cs="Calibri"/>
      <w:sz w:val="20"/>
      <w:szCs w:val="20"/>
      <w:lang w:val="ru-RU" w:eastAsia="ar-SA"/>
    </w:rPr>
  </w:style>
  <w:style w:type="character" w:customStyle="1" w:styleId="a4">
    <w:name w:val="Абзац списка Знак"/>
    <w:basedOn w:val="a0"/>
    <w:link w:val="a3"/>
    <w:uiPriority w:val="1"/>
    <w:rsid w:val="00483884"/>
    <w:rPr>
      <w:rFonts w:ascii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2309C"/>
    <w:pPr>
      <w:widowControl w:val="0"/>
      <w:autoSpaceDE w:val="0"/>
      <w:autoSpaceDN w:val="0"/>
      <w:spacing w:line="315" w:lineRule="exact"/>
      <w:ind w:left="107" w:firstLine="0"/>
      <w:jc w:val="left"/>
    </w:pPr>
    <w:rPr>
      <w:rFonts w:eastAsia="Times New Roman"/>
      <w:sz w:val="22"/>
      <w:szCs w:val="22"/>
      <w:lang w:val="ru-RU" w:eastAsia="ru-RU" w:bidi="ru-RU"/>
    </w:rPr>
  </w:style>
  <w:style w:type="table" w:customStyle="1" w:styleId="TableNormal">
    <w:name w:val="Table Normal"/>
    <w:uiPriority w:val="2"/>
    <w:semiHidden/>
    <w:unhideWhenUsed/>
    <w:qFormat/>
    <w:rsid w:val="0082309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a0"/>
    <w:rsid w:val="008105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f7">
    <w:name w:val="No Spacing"/>
    <w:basedOn w:val="a"/>
    <w:uiPriority w:val="1"/>
    <w:qFormat/>
    <w:rsid w:val="00FE7D00"/>
    <w:pPr>
      <w:suppressAutoHyphens/>
      <w:spacing w:line="240" w:lineRule="auto"/>
      <w:ind w:firstLine="0"/>
    </w:pPr>
    <w:rPr>
      <w:rFonts w:eastAsia="Times New Roman" w:cs="Calibri"/>
      <w:sz w:val="24"/>
      <w:lang w:val="ru-RU" w:eastAsia="ar-SA"/>
    </w:rPr>
  </w:style>
  <w:style w:type="character" w:customStyle="1" w:styleId="af8">
    <w:name w:val="Основной текст_"/>
    <w:link w:val="13"/>
    <w:locked/>
    <w:rsid w:val="00F86FF6"/>
    <w:rPr>
      <w:spacing w:val="1"/>
      <w:shd w:val="clear" w:color="auto" w:fill="FFFFFF"/>
    </w:rPr>
  </w:style>
  <w:style w:type="paragraph" w:customStyle="1" w:styleId="13">
    <w:name w:val="Основной текст1"/>
    <w:basedOn w:val="a"/>
    <w:link w:val="af8"/>
    <w:rsid w:val="00F86FF6"/>
    <w:pPr>
      <w:widowControl w:val="0"/>
      <w:shd w:val="clear" w:color="auto" w:fill="FFFFFF"/>
      <w:spacing w:line="312" w:lineRule="exact"/>
      <w:ind w:hanging="520"/>
    </w:pPr>
    <w:rPr>
      <w:rFonts w:asciiTheme="minorHAnsi" w:hAnsiTheme="minorHAnsi" w:cstheme="minorBidi"/>
      <w:spacing w:val="1"/>
      <w:sz w:val="24"/>
      <w:lang w:val="ru-RU"/>
    </w:rPr>
  </w:style>
  <w:style w:type="character" w:customStyle="1" w:styleId="100">
    <w:name w:val="Основной текст + 10"/>
    <w:aliases w:val="5 pt,Полужирный,Интервал 0 pt"/>
    <w:rsid w:val="00F86FF6"/>
    <w:rPr>
      <w:rFonts w:ascii="Times New Roman" w:eastAsia="Times New Roman" w:hAnsi="Times New Roman" w:cs="Times New Roman"/>
      <w:color w:val="000000"/>
      <w:spacing w:val="-1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af9">
    <w:name w:val="Основной текст + Полужирный"/>
    <w:rsid w:val="00F86FF6"/>
    <w:rPr>
      <w:rFonts w:ascii="Times New Roman" w:eastAsia="Times New Roman" w:hAnsi="Times New Roman" w:cs="Times New Roman"/>
      <w:b/>
      <w:bCs/>
      <w:color w:val="000000"/>
      <w:spacing w:val="1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table" w:customStyle="1" w:styleId="32">
    <w:name w:val="Сетка таблицы3"/>
    <w:basedOn w:val="a1"/>
    <w:next w:val="a5"/>
    <w:uiPriority w:val="59"/>
    <w:rsid w:val="00F86FF6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2">
    <w:name w:val="Сетка таблицы4"/>
    <w:basedOn w:val="a1"/>
    <w:next w:val="a5"/>
    <w:uiPriority w:val="59"/>
    <w:rsid w:val="00F86FF6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a">
    <w:name w:val="Placeholder Text"/>
    <w:basedOn w:val="a0"/>
    <w:uiPriority w:val="99"/>
    <w:semiHidden/>
    <w:rsid w:val="00994EAE"/>
    <w:rPr>
      <w:color w:val="808080"/>
    </w:rPr>
  </w:style>
  <w:style w:type="character" w:styleId="afb">
    <w:name w:val="Strong"/>
    <w:basedOn w:val="a0"/>
    <w:uiPriority w:val="22"/>
    <w:qFormat/>
    <w:rsid w:val="00DB0C40"/>
    <w:rPr>
      <w:b/>
      <w:bCs/>
    </w:rPr>
  </w:style>
  <w:style w:type="character" w:styleId="afc">
    <w:name w:val="Emphasis"/>
    <w:basedOn w:val="a0"/>
    <w:uiPriority w:val="20"/>
    <w:qFormat/>
    <w:rsid w:val="00DB0C40"/>
    <w:rPr>
      <w:i/>
      <w:iCs/>
    </w:rPr>
  </w:style>
  <w:style w:type="paragraph" w:styleId="afd">
    <w:name w:val="footnote text"/>
    <w:basedOn w:val="a"/>
    <w:link w:val="afe"/>
    <w:uiPriority w:val="99"/>
    <w:semiHidden/>
    <w:unhideWhenUsed/>
    <w:rsid w:val="00DB0C40"/>
    <w:pPr>
      <w:spacing w:line="240" w:lineRule="auto"/>
      <w:ind w:firstLine="0"/>
      <w:jc w:val="left"/>
    </w:pPr>
    <w:rPr>
      <w:rFonts w:asciiTheme="minorHAnsi" w:hAnsiTheme="minorHAnsi" w:cstheme="minorBidi"/>
      <w:sz w:val="20"/>
      <w:szCs w:val="20"/>
      <w:lang w:val="ru-RU"/>
    </w:rPr>
  </w:style>
  <w:style w:type="character" w:customStyle="1" w:styleId="afe">
    <w:name w:val="Текст сноски Знак"/>
    <w:basedOn w:val="a0"/>
    <w:link w:val="afd"/>
    <w:uiPriority w:val="99"/>
    <w:semiHidden/>
    <w:rsid w:val="00DB0C40"/>
    <w:rPr>
      <w:sz w:val="20"/>
      <w:szCs w:val="20"/>
    </w:rPr>
  </w:style>
  <w:style w:type="character" w:styleId="aff">
    <w:name w:val="footnote reference"/>
    <w:basedOn w:val="a0"/>
    <w:uiPriority w:val="99"/>
    <w:semiHidden/>
    <w:unhideWhenUsed/>
    <w:rsid w:val="00DB0C40"/>
    <w:rPr>
      <w:vertAlign w:val="superscript"/>
    </w:rPr>
  </w:style>
  <w:style w:type="character" w:customStyle="1" w:styleId="marker1">
    <w:name w:val="marker1"/>
    <w:basedOn w:val="a0"/>
    <w:rsid w:val="00DB0C40"/>
  </w:style>
  <w:style w:type="character" w:styleId="aff0">
    <w:name w:val="FollowedHyperlink"/>
    <w:basedOn w:val="a0"/>
    <w:uiPriority w:val="99"/>
    <w:semiHidden/>
    <w:unhideWhenUsed/>
    <w:rsid w:val="00DB0C40"/>
    <w:rPr>
      <w:color w:val="954F72" w:themeColor="followedHyperlink"/>
      <w:u w:val="single"/>
    </w:rPr>
  </w:style>
  <w:style w:type="character" w:customStyle="1" w:styleId="14">
    <w:name w:val="Тема примечания Знак1"/>
    <w:basedOn w:val="15"/>
    <w:uiPriority w:val="99"/>
    <w:semiHidden/>
    <w:rsid w:val="00DB0C40"/>
    <w:rPr>
      <w:b/>
      <w:bCs/>
      <w:sz w:val="20"/>
      <w:szCs w:val="20"/>
    </w:rPr>
  </w:style>
  <w:style w:type="character" w:customStyle="1" w:styleId="15">
    <w:name w:val="Текст примечания Знак1"/>
    <w:uiPriority w:val="99"/>
    <w:semiHidden/>
    <w:rsid w:val="00DB0C40"/>
    <w:rPr>
      <w:sz w:val="20"/>
      <w:szCs w:val="20"/>
    </w:rPr>
  </w:style>
  <w:style w:type="paragraph" w:styleId="aff1">
    <w:name w:val="Subtitle"/>
    <w:basedOn w:val="a"/>
    <w:next w:val="a"/>
    <w:link w:val="aff2"/>
    <w:uiPriority w:val="11"/>
    <w:qFormat/>
    <w:rsid w:val="00DB0C40"/>
    <w:pPr>
      <w:numPr>
        <w:ilvl w:val="1"/>
      </w:numPr>
      <w:spacing w:after="160" w:line="276" w:lineRule="auto"/>
      <w:ind w:firstLine="709"/>
      <w:jc w:val="left"/>
    </w:pPr>
    <w:rPr>
      <w:rFonts w:eastAsiaTheme="minorEastAsia" w:cstheme="minorBidi"/>
      <w:b/>
      <w:color w:val="5A5A5A" w:themeColor="text1" w:themeTint="A5"/>
      <w:spacing w:val="15"/>
      <w:szCs w:val="22"/>
      <w:lang w:val="ru-RU"/>
    </w:rPr>
  </w:style>
  <w:style w:type="character" w:customStyle="1" w:styleId="aff2">
    <w:name w:val="Подзаголовок Знак"/>
    <w:basedOn w:val="a0"/>
    <w:link w:val="aff1"/>
    <w:uiPriority w:val="11"/>
    <w:rsid w:val="00DB0C40"/>
    <w:rPr>
      <w:rFonts w:ascii="Times New Roman" w:eastAsiaTheme="minorEastAsia" w:hAnsi="Times New Roman"/>
      <w:b/>
      <w:color w:val="5A5A5A" w:themeColor="text1" w:themeTint="A5"/>
      <w:spacing w:val="15"/>
      <w:sz w:val="28"/>
      <w:szCs w:val="22"/>
    </w:rPr>
  </w:style>
  <w:style w:type="paragraph" w:styleId="aff3">
    <w:name w:val="Title"/>
    <w:basedOn w:val="a"/>
    <w:next w:val="a"/>
    <w:link w:val="aff4"/>
    <w:uiPriority w:val="10"/>
    <w:qFormat/>
    <w:rsid w:val="00DB0C40"/>
    <w:pPr>
      <w:spacing w:line="240" w:lineRule="auto"/>
      <w:ind w:firstLine="0"/>
      <w:contextualSpacing/>
      <w:jc w:val="left"/>
    </w:pPr>
    <w:rPr>
      <w:rFonts w:eastAsiaTheme="majorEastAsia" w:cstheme="majorBidi"/>
      <w:spacing w:val="-10"/>
      <w:kern w:val="28"/>
      <w:szCs w:val="56"/>
      <w:lang w:val="ru-RU"/>
    </w:rPr>
  </w:style>
  <w:style w:type="character" w:customStyle="1" w:styleId="aff4">
    <w:name w:val="Название Знак"/>
    <w:basedOn w:val="a0"/>
    <w:link w:val="aff3"/>
    <w:uiPriority w:val="10"/>
    <w:rsid w:val="00DB0C40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wordmark--left">
    <w:name w:val="wordmark--left"/>
    <w:basedOn w:val="a0"/>
    <w:rsid w:val="0047426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0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1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2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2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37DB60-7ED3-48B9-8445-80517FEE4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50</Pages>
  <Words>5935</Words>
  <Characters>33835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3</cp:revision>
  <cp:lastPrinted>2021-07-05T08:52:00Z</cp:lastPrinted>
  <dcterms:created xsi:type="dcterms:W3CDTF">2021-06-16T19:52:00Z</dcterms:created>
  <dcterms:modified xsi:type="dcterms:W3CDTF">2022-04-29T23:51:00Z</dcterms:modified>
</cp:coreProperties>
</file>